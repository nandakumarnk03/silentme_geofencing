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63"/>
        <w:ind w:left="1395" w:right="1023" w:firstLine="0"/>
        <w:jc w:val="center"/>
        <w:rPr>
          <w:rFonts w:hint="default"/>
          <w:b/>
          <w:sz w:val="32"/>
          <w:lang w:val="en-US"/>
        </w:rPr>
      </w:pPr>
      <w:r>
        <w:rPr>
          <w:b/>
          <w:color w:val="EC7C30"/>
          <w:sz w:val="32"/>
        </w:rPr>
        <w:t>Board</w:t>
      </w:r>
      <w:r>
        <w:rPr>
          <w:b/>
          <w:color w:val="EC7C30"/>
          <w:spacing w:val="-3"/>
          <w:sz w:val="32"/>
        </w:rPr>
        <w:t xml:space="preserve"> </w:t>
      </w:r>
      <w:r>
        <w:rPr>
          <w:b/>
          <w:color w:val="EC7C30"/>
          <w:sz w:val="32"/>
        </w:rPr>
        <w:t>of</w:t>
      </w:r>
      <w:r>
        <w:rPr>
          <w:b/>
          <w:color w:val="EC7C30"/>
          <w:spacing w:val="-3"/>
          <w:sz w:val="32"/>
        </w:rPr>
        <w:t xml:space="preserve"> </w:t>
      </w:r>
      <w:r>
        <w:rPr>
          <w:b/>
          <w:color w:val="EC7C30"/>
          <w:sz w:val="32"/>
        </w:rPr>
        <w:t>Technical</w:t>
      </w:r>
      <w:r>
        <w:rPr>
          <w:b/>
          <w:color w:val="EC7C30"/>
          <w:spacing w:val="-2"/>
          <w:sz w:val="32"/>
        </w:rPr>
        <w:t xml:space="preserve"> </w:t>
      </w:r>
      <w:r>
        <w:rPr>
          <w:b/>
          <w:color w:val="EC7C30"/>
          <w:sz w:val="32"/>
        </w:rPr>
        <w:t>E</w:t>
      </w:r>
      <w:r>
        <w:rPr>
          <w:rFonts w:hint="default"/>
          <w:b/>
          <w:color w:val="EC7C30"/>
          <w:sz w:val="32"/>
          <w:lang w:val="en-US"/>
        </w:rPr>
        <w:t>xaminations</w:t>
      </w:r>
    </w:p>
    <w:p>
      <w:pPr>
        <w:spacing w:before="214"/>
        <w:ind w:left="1876" w:right="1023" w:firstLine="0"/>
        <w:jc w:val="center"/>
        <w:rPr>
          <w:b/>
          <w:sz w:val="32"/>
        </w:rPr>
      </w:pPr>
      <w:r>
        <w:rPr>
          <w:b/>
          <w:color w:val="0D0D0D"/>
          <w:sz w:val="32"/>
        </w:rPr>
        <w:t>SRI</w:t>
      </w:r>
      <w:r>
        <w:rPr>
          <w:b/>
          <w:color w:val="0D0D0D"/>
          <w:spacing w:val="-5"/>
          <w:sz w:val="32"/>
        </w:rPr>
        <w:t xml:space="preserve"> </w:t>
      </w:r>
      <w:r>
        <w:rPr>
          <w:b/>
          <w:color w:val="0D0D0D"/>
          <w:sz w:val="32"/>
        </w:rPr>
        <w:t>JAYACHAMARAJENDRA</w:t>
      </w:r>
      <w:r>
        <w:rPr>
          <w:b/>
          <w:color w:val="0D0D0D"/>
          <w:spacing w:val="-2"/>
          <w:sz w:val="32"/>
        </w:rPr>
        <w:t xml:space="preserve"> </w:t>
      </w:r>
      <w:r>
        <w:rPr>
          <w:b/>
          <w:color w:val="0D0D0D"/>
          <w:sz w:val="32"/>
        </w:rPr>
        <w:t>(GOVT.)</w:t>
      </w:r>
      <w:r>
        <w:rPr>
          <w:b/>
          <w:color w:val="0D0D0D"/>
          <w:spacing w:val="-3"/>
          <w:sz w:val="32"/>
        </w:rPr>
        <w:t xml:space="preserve"> </w:t>
      </w:r>
      <w:r>
        <w:rPr>
          <w:b/>
          <w:color w:val="0D0D0D"/>
          <w:sz w:val="32"/>
        </w:rPr>
        <w:t>POLYTECHNIC</w:t>
      </w:r>
    </w:p>
    <w:p>
      <w:pPr>
        <w:spacing w:before="210" w:line="379" w:lineRule="auto"/>
        <w:ind w:left="1876" w:right="1536" w:firstLine="0"/>
        <w:jc w:val="center"/>
        <w:rPr>
          <w:b/>
          <w:sz w:val="32"/>
        </w:rPr>
      </w:pPr>
      <w:r>
        <w:rPr>
          <w:b/>
          <w:color w:val="1F4E79"/>
          <w:sz w:val="32"/>
        </w:rPr>
        <w:t>Department</w:t>
      </w:r>
      <w:r>
        <w:rPr>
          <w:b/>
          <w:color w:val="1F4E79"/>
          <w:spacing w:val="-5"/>
          <w:sz w:val="32"/>
        </w:rPr>
        <w:t xml:space="preserve"> </w:t>
      </w:r>
      <w:r>
        <w:rPr>
          <w:b/>
          <w:color w:val="1F4E79"/>
          <w:sz w:val="32"/>
        </w:rPr>
        <w:t>of</w:t>
      </w:r>
      <w:r>
        <w:rPr>
          <w:b/>
          <w:color w:val="1F4E79"/>
          <w:spacing w:val="-3"/>
          <w:sz w:val="32"/>
        </w:rPr>
        <w:t xml:space="preserve"> </w:t>
      </w:r>
      <w:r>
        <w:rPr>
          <w:b/>
          <w:color w:val="1F4E79"/>
          <w:sz w:val="32"/>
        </w:rPr>
        <w:t>computer</w:t>
      </w:r>
      <w:r>
        <w:rPr>
          <w:b/>
          <w:color w:val="1F4E79"/>
          <w:spacing w:val="-3"/>
          <w:sz w:val="32"/>
        </w:rPr>
        <w:t xml:space="preserve"> </w:t>
      </w:r>
      <w:r>
        <w:rPr>
          <w:b/>
          <w:color w:val="1F4E79"/>
          <w:sz w:val="32"/>
        </w:rPr>
        <w:t>science</w:t>
      </w:r>
      <w:r>
        <w:rPr>
          <w:b/>
          <w:color w:val="1F4E79"/>
          <w:spacing w:val="-2"/>
          <w:sz w:val="32"/>
        </w:rPr>
        <w:t xml:space="preserve"> </w:t>
      </w:r>
      <w:r>
        <w:rPr>
          <w:b/>
          <w:color w:val="1F4E79"/>
          <w:sz w:val="32"/>
        </w:rPr>
        <w:t>and</w:t>
      </w:r>
      <w:r>
        <w:rPr>
          <w:b/>
          <w:color w:val="1F4E79"/>
          <w:spacing w:val="-4"/>
          <w:sz w:val="32"/>
        </w:rPr>
        <w:t xml:space="preserve"> </w:t>
      </w:r>
      <w:r>
        <w:rPr>
          <w:b/>
          <w:color w:val="1F4E79"/>
          <w:sz w:val="32"/>
        </w:rPr>
        <w:t>Engineering</w:t>
      </w:r>
      <w:r>
        <w:rPr>
          <w:b/>
          <w:color w:val="1F4E79"/>
          <w:spacing w:val="-77"/>
          <w:sz w:val="32"/>
        </w:rPr>
        <w:t xml:space="preserve"> </w:t>
      </w:r>
      <w:r>
        <w:rPr>
          <w:b/>
          <w:color w:val="833B0A"/>
          <w:sz w:val="32"/>
        </w:rPr>
        <w:t>Seshadri</w:t>
      </w:r>
      <w:r>
        <w:rPr>
          <w:b/>
          <w:color w:val="833B0A"/>
          <w:spacing w:val="-2"/>
          <w:sz w:val="32"/>
        </w:rPr>
        <w:t xml:space="preserve"> </w:t>
      </w:r>
      <w:r>
        <w:rPr>
          <w:b/>
          <w:color w:val="833B0A"/>
          <w:sz w:val="32"/>
        </w:rPr>
        <w:t>Road,</w:t>
      </w:r>
      <w:r>
        <w:rPr>
          <w:b/>
          <w:color w:val="833B0A"/>
          <w:spacing w:val="3"/>
          <w:sz w:val="32"/>
        </w:rPr>
        <w:t xml:space="preserve"> </w:t>
      </w:r>
      <w:r>
        <w:rPr>
          <w:b/>
          <w:color w:val="833B0A"/>
          <w:sz w:val="32"/>
        </w:rPr>
        <w:t>K</w:t>
      </w:r>
      <w:r>
        <w:rPr>
          <w:b/>
          <w:color w:val="833B0A"/>
          <w:spacing w:val="-2"/>
          <w:sz w:val="32"/>
        </w:rPr>
        <w:t xml:space="preserve"> </w:t>
      </w:r>
      <w:r>
        <w:rPr>
          <w:b/>
          <w:color w:val="833B0A"/>
          <w:sz w:val="32"/>
        </w:rPr>
        <w:t>R Circle,</w:t>
      </w:r>
      <w:r>
        <w:rPr>
          <w:b/>
          <w:color w:val="833B0A"/>
          <w:spacing w:val="-2"/>
          <w:sz w:val="32"/>
        </w:rPr>
        <w:t xml:space="preserve"> </w:t>
      </w:r>
      <w:r>
        <w:rPr>
          <w:b/>
          <w:color w:val="833B0A"/>
          <w:sz w:val="32"/>
        </w:rPr>
        <w:t>Bangalore</w:t>
      </w:r>
      <w:r>
        <w:rPr>
          <w:b/>
          <w:color w:val="833B0A"/>
          <w:spacing w:val="3"/>
          <w:sz w:val="32"/>
        </w:rPr>
        <w:t xml:space="preserve"> </w:t>
      </w:r>
      <w:r>
        <w:rPr>
          <w:b/>
          <w:color w:val="833B0A"/>
          <w:sz w:val="32"/>
        </w:rPr>
        <w:t>-01</w:t>
      </w:r>
    </w:p>
    <w:p>
      <w:pPr>
        <w:pStyle w:val="7"/>
        <w:ind w:left="4413"/>
        <w:rPr>
          <w:sz w:val="20"/>
        </w:rPr>
      </w:pPr>
      <w:r>
        <w:rPr>
          <w:sz w:val="20"/>
        </w:rPr>
        <w:drawing>
          <wp:inline distT="0" distB="0" distL="0" distR="0">
            <wp:extent cx="1709420" cy="148018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9599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38" w:line="376" w:lineRule="auto"/>
        <w:ind w:left="4189" w:right="3956" w:firstLine="0"/>
        <w:jc w:val="center"/>
        <w:rPr>
          <w:b/>
          <w:sz w:val="32"/>
        </w:rPr>
      </w:pPr>
      <w:r>
        <w:rPr>
          <w:b/>
          <w:color w:val="6F2F9F"/>
          <w:sz w:val="32"/>
        </w:rPr>
        <w:t>PROJECT</w:t>
      </w:r>
      <w:r>
        <w:rPr>
          <w:b/>
          <w:color w:val="6F2F9F"/>
          <w:spacing w:val="-18"/>
          <w:sz w:val="32"/>
        </w:rPr>
        <w:t xml:space="preserve"> </w:t>
      </w:r>
      <w:r>
        <w:rPr>
          <w:b/>
          <w:color w:val="6F2F9F"/>
          <w:sz w:val="32"/>
        </w:rPr>
        <w:t>REPORT</w:t>
      </w:r>
      <w:r>
        <w:rPr>
          <w:b/>
          <w:color w:val="6F2F9F"/>
          <w:spacing w:val="-77"/>
          <w:sz w:val="32"/>
        </w:rPr>
        <w:t xml:space="preserve"> </w:t>
      </w:r>
      <w:r>
        <w:rPr>
          <w:b/>
          <w:color w:val="006FC0"/>
          <w:sz w:val="32"/>
        </w:rPr>
        <w:t>ON</w:t>
      </w:r>
    </w:p>
    <w:p>
      <w:pPr>
        <w:spacing w:before="4"/>
        <w:ind w:left="1250" w:right="1023" w:firstLine="0"/>
        <w:jc w:val="center"/>
        <w:rPr>
          <w:b/>
          <w:sz w:val="32"/>
        </w:rPr>
      </w:pPr>
      <w:r>
        <w:rPr>
          <w:b/>
          <w:color w:val="001F5F"/>
          <w:sz w:val="32"/>
        </w:rPr>
        <w:t>“GEOFENSE</w:t>
      </w:r>
      <w:r>
        <w:rPr>
          <w:b/>
          <w:color w:val="001F5F"/>
          <w:spacing w:val="-2"/>
          <w:sz w:val="32"/>
        </w:rPr>
        <w:t xml:space="preserve"> </w:t>
      </w:r>
      <w:r>
        <w:rPr>
          <w:b/>
          <w:color w:val="001F5F"/>
          <w:sz w:val="32"/>
        </w:rPr>
        <w:t>BASED</w:t>
      </w:r>
      <w:r>
        <w:rPr>
          <w:b/>
          <w:color w:val="001F5F"/>
          <w:spacing w:val="-2"/>
          <w:sz w:val="32"/>
        </w:rPr>
        <w:t xml:space="preserve"> </w:t>
      </w:r>
      <w:r>
        <w:rPr>
          <w:b/>
          <w:color w:val="001F5F"/>
          <w:sz w:val="32"/>
        </w:rPr>
        <w:t>AUTO</w:t>
      </w:r>
      <w:r>
        <w:rPr>
          <w:b/>
          <w:color w:val="001F5F"/>
          <w:spacing w:val="-3"/>
          <w:sz w:val="32"/>
        </w:rPr>
        <w:t xml:space="preserve"> </w:t>
      </w:r>
      <w:r>
        <w:rPr>
          <w:b/>
          <w:color w:val="001F5F"/>
          <w:sz w:val="32"/>
        </w:rPr>
        <w:t>SILENT</w:t>
      </w:r>
      <w:r>
        <w:rPr>
          <w:b/>
          <w:color w:val="001F5F"/>
          <w:spacing w:val="-2"/>
          <w:sz w:val="32"/>
        </w:rPr>
        <w:t xml:space="preserve"> </w:t>
      </w:r>
      <w:r>
        <w:rPr>
          <w:b/>
          <w:color w:val="001F5F"/>
          <w:sz w:val="32"/>
        </w:rPr>
        <w:t>APP”</w:t>
      </w:r>
    </w:p>
    <w:p>
      <w:pPr>
        <w:spacing w:before="45" w:line="580" w:lineRule="exact"/>
        <w:ind w:left="3755" w:right="3517" w:firstLine="976"/>
        <w:jc w:val="left"/>
        <w:rPr>
          <w:b/>
          <w:sz w:val="32"/>
        </w:rPr>
      </w:pPr>
      <w:r>
        <w:rPr>
          <w:b/>
          <w:color w:val="171717"/>
          <w:sz w:val="32"/>
          <w:u w:val="thick" w:color="171717"/>
        </w:rPr>
        <w:t>Submitted</w:t>
      </w:r>
      <w:r>
        <w:rPr>
          <w:b/>
          <w:color w:val="171717"/>
          <w:spacing w:val="80"/>
          <w:sz w:val="32"/>
          <w:u w:val="thick" w:color="171717"/>
        </w:rPr>
        <w:t xml:space="preserve"> </w:t>
      </w:r>
      <w:r>
        <w:rPr>
          <w:b/>
          <w:color w:val="171717"/>
          <w:sz w:val="32"/>
          <w:u w:val="thick" w:color="171717"/>
        </w:rPr>
        <w:t>by:</w:t>
      </w:r>
      <w:r>
        <w:rPr>
          <w:b/>
          <w:color w:val="171717"/>
          <w:spacing w:val="1"/>
          <w:sz w:val="32"/>
        </w:rPr>
        <w:t xml:space="preserve"> </w:t>
      </w:r>
      <w:r>
        <w:rPr>
          <w:b/>
          <w:color w:val="0D0D0D"/>
          <w:sz w:val="32"/>
        </w:rPr>
        <w:t>Nanda</w:t>
      </w:r>
      <w:r>
        <w:rPr>
          <w:b/>
          <w:color w:val="0D0D0D"/>
          <w:spacing w:val="-3"/>
          <w:sz w:val="32"/>
        </w:rPr>
        <w:t xml:space="preserve"> </w:t>
      </w:r>
      <w:r>
        <w:rPr>
          <w:rFonts w:hint="default"/>
          <w:b/>
          <w:color w:val="0D0D0D"/>
          <w:spacing w:val="-3"/>
          <w:sz w:val="32"/>
          <w:lang w:val="en-US"/>
        </w:rPr>
        <w:t>K</w:t>
      </w:r>
      <w:r>
        <w:rPr>
          <w:b/>
          <w:color w:val="0D0D0D"/>
          <w:sz w:val="32"/>
        </w:rPr>
        <w:t>umar</w:t>
      </w:r>
      <w:r>
        <w:rPr>
          <w:b/>
          <w:color w:val="0D0D0D"/>
          <w:spacing w:val="-3"/>
          <w:sz w:val="32"/>
        </w:rPr>
        <w:t xml:space="preserve"> </w:t>
      </w:r>
      <w:r>
        <w:rPr>
          <w:b/>
          <w:color w:val="0D0D0D"/>
          <w:sz w:val="32"/>
        </w:rPr>
        <w:t>(102CS18027)</w:t>
      </w:r>
    </w:p>
    <w:p>
      <w:pPr>
        <w:spacing w:before="52" w:line="302" w:lineRule="auto"/>
        <w:ind w:left="2160" w:leftChars="0" w:right="3314" w:firstLine="720" w:firstLineChars="0"/>
        <w:jc w:val="center"/>
        <w:rPr>
          <w:rFonts w:hint="default"/>
          <w:b/>
          <w:color w:val="0D0D0D"/>
          <w:sz w:val="32"/>
          <w:lang w:val="en-US"/>
        </w:rPr>
      </w:pPr>
      <w:r>
        <w:rPr>
          <w:rFonts w:hint="default"/>
          <w:b/>
          <w:color w:val="0D0D0D"/>
          <w:sz w:val="32"/>
          <w:lang w:val="en-US"/>
        </w:rPr>
        <w:t xml:space="preserve">       </w:t>
      </w:r>
      <w:r>
        <w:rPr>
          <w:b/>
          <w:color w:val="0D0D0D"/>
          <w:sz w:val="32"/>
        </w:rPr>
        <w:t xml:space="preserve">Nehan </w:t>
      </w:r>
      <w:r>
        <w:rPr>
          <w:rFonts w:hint="default"/>
          <w:b/>
          <w:color w:val="0D0D0D"/>
          <w:sz w:val="32"/>
          <w:lang w:val="en-US"/>
        </w:rPr>
        <w:t>A</w:t>
      </w:r>
      <w:r>
        <w:rPr>
          <w:b/>
          <w:color w:val="0D0D0D"/>
          <w:sz w:val="32"/>
        </w:rPr>
        <w:t xml:space="preserve">shin </w:t>
      </w:r>
      <w:r>
        <w:rPr>
          <w:rFonts w:hint="default"/>
          <w:b/>
          <w:color w:val="0D0D0D"/>
          <w:sz w:val="32"/>
          <w:lang w:val="en-US"/>
        </w:rPr>
        <w:t>T</w:t>
      </w:r>
      <w:r>
        <w:rPr>
          <w:b/>
          <w:color w:val="0D0D0D"/>
          <w:sz w:val="32"/>
        </w:rPr>
        <w:t>ony(102CS18031)</w:t>
      </w:r>
    </w:p>
    <w:p>
      <w:pPr>
        <w:spacing w:before="52" w:line="302" w:lineRule="auto"/>
        <w:ind w:left="3901" w:leftChars="1773" w:right="3314" w:firstLine="76" w:firstLineChars="46"/>
        <w:jc w:val="left"/>
        <w:rPr>
          <w:b/>
          <w:sz w:val="32"/>
        </w:rPr>
      </w:pPr>
      <w:r>
        <w:rPr>
          <w:b/>
          <w:color w:val="0D0D0D"/>
          <w:spacing w:val="-77"/>
          <w:sz w:val="32"/>
        </w:rPr>
        <w:t xml:space="preserve"> </w:t>
      </w:r>
      <w:r>
        <w:rPr>
          <w:b/>
          <w:color w:val="0D0D0D"/>
          <w:sz w:val="32"/>
        </w:rPr>
        <w:t>Prajwal</w:t>
      </w:r>
      <w:r>
        <w:rPr>
          <w:b/>
          <w:color w:val="0D0D0D"/>
          <w:spacing w:val="1"/>
          <w:sz w:val="32"/>
        </w:rPr>
        <w:t xml:space="preserve"> </w:t>
      </w:r>
      <w:r>
        <w:rPr>
          <w:b/>
          <w:color w:val="0D0D0D"/>
          <w:sz w:val="32"/>
        </w:rPr>
        <w:t>P</w:t>
      </w:r>
      <w:r>
        <w:rPr>
          <w:b/>
          <w:color w:val="0D0D0D"/>
          <w:spacing w:val="-1"/>
          <w:sz w:val="32"/>
        </w:rPr>
        <w:t xml:space="preserve"> </w:t>
      </w:r>
      <w:r>
        <w:rPr>
          <w:b/>
          <w:color w:val="0D0D0D"/>
          <w:sz w:val="32"/>
        </w:rPr>
        <w:t>(102CS18033)</w:t>
      </w:r>
      <w:r>
        <w:rPr>
          <w:b/>
          <w:color w:val="0D0D0D"/>
          <w:spacing w:val="1"/>
          <w:sz w:val="32"/>
        </w:rPr>
        <w:t xml:space="preserve"> </w:t>
      </w:r>
      <w:r>
        <w:rPr>
          <w:b/>
          <w:color w:val="0D0D0D"/>
          <w:sz w:val="32"/>
        </w:rPr>
        <w:t>Sarvesh</w:t>
      </w:r>
      <w:r>
        <w:rPr>
          <w:b/>
          <w:color w:val="0D0D0D"/>
          <w:spacing w:val="-2"/>
          <w:sz w:val="32"/>
        </w:rPr>
        <w:t xml:space="preserve"> </w:t>
      </w:r>
      <w:r>
        <w:rPr>
          <w:b/>
          <w:color w:val="0D0D0D"/>
          <w:sz w:val="32"/>
        </w:rPr>
        <w:t>V (102CS18044)</w:t>
      </w:r>
    </w:p>
    <w:p>
      <w:pPr>
        <w:spacing w:before="1" w:line="379" w:lineRule="auto"/>
        <w:ind w:left="2595" w:right="2380" w:firstLine="0" w:firstLineChars="0"/>
        <w:jc w:val="left"/>
        <w:rPr>
          <w:b/>
          <w:sz w:val="32"/>
        </w:rPr>
      </w:pPr>
      <w:r>
        <w:rPr>
          <w:b/>
          <w:color w:val="006FC0"/>
          <w:sz w:val="32"/>
          <w:u w:val="thick" w:color="006FC0"/>
        </w:rPr>
        <w:t>in fulfilment of requirement for the award of</w:t>
      </w:r>
      <w:r>
        <w:rPr>
          <w:b/>
          <w:color w:val="006FC0"/>
          <w:spacing w:val="1"/>
          <w:sz w:val="32"/>
        </w:rPr>
        <w:t xml:space="preserve"> </w:t>
      </w:r>
      <w:r>
        <w:rPr>
          <w:b/>
          <w:sz w:val="32"/>
        </w:rPr>
        <w:t>DIPLOMA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COMPUTER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SCIENCE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AND</w:t>
      </w:r>
    </w:p>
    <w:p>
      <w:pPr>
        <w:spacing w:before="0" w:line="336" w:lineRule="exact"/>
        <w:ind w:left="4547" w:right="0" w:firstLine="0"/>
        <w:jc w:val="left"/>
        <w:rPr>
          <w:b/>
          <w:sz w:val="32"/>
        </w:rPr>
      </w:pPr>
      <w:r>
        <w:rPr>
          <w:b/>
          <w:sz w:val="32"/>
        </w:rPr>
        <w:t>ENGINEERING</w:t>
      </w:r>
    </w:p>
    <w:p>
      <w:pPr>
        <w:spacing w:before="211" w:line="379" w:lineRule="auto"/>
        <w:ind w:left="4189" w:right="3960" w:firstLine="0"/>
        <w:jc w:val="center"/>
        <w:rPr>
          <w:b/>
          <w:sz w:val="32"/>
        </w:rPr>
      </w:pPr>
      <w:r>
        <w:rPr>
          <w:b/>
          <w:color w:val="0D0D0D"/>
          <w:sz w:val="32"/>
          <w:u w:val="thick" w:color="0D0D0D"/>
        </w:rPr>
        <w:t>Under</w:t>
      </w:r>
      <w:r>
        <w:rPr>
          <w:b/>
          <w:color w:val="0D0D0D"/>
          <w:spacing w:val="-5"/>
          <w:sz w:val="32"/>
          <w:u w:val="thick" w:color="0D0D0D"/>
        </w:rPr>
        <w:t xml:space="preserve"> </w:t>
      </w:r>
      <w:r>
        <w:rPr>
          <w:b/>
          <w:color w:val="0D0D0D"/>
          <w:sz w:val="32"/>
          <w:u w:val="thick" w:color="0D0D0D"/>
        </w:rPr>
        <w:t>the</w:t>
      </w:r>
      <w:r>
        <w:rPr>
          <w:b/>
          <w:color w:val="0D0D0D"/>
          <w:spacing w:val="-8"/>
          <w:sz w:val="32"/>
          <w:u w:val="thick" w:color="0D0D0D"/>
        </w:rPr>
        <w:t xml:space="preserve"> </w:t>
      </w:r>
      <w:r>
        <w:rPr>
          <w:b/>
          <w:color w:val="0D0D0D"/>
          <w:sz w:val="32"/>
          <w:u w:val="thick" w:color="0D0D0D"/>
        </w:rPr>
        <w:t>guidance</w:t>
      </w:r>
      <w:r>
        <w:rPr>
          <w:b/>
          <w:color w:val="0D0D0D"/>
          <w:spacing w:val="-6"/>
          <w:sz w:val="32"/>
          <w:u w:val="thick" w:color="0D0D0D"/>
        </w:rPr>
        <w:t xml:space="preserve"> </w:t>
      </w:r>
      <w:r>
        <w:rPr>
          <w:b/>
          <w:color w:val="0D0D0D"/>
          <w:sz w:val="32"/>
          <w:u w:val="thick" w:color="0D0D0D"/>
        </w:rPr>
        <w:t>of</w:t>
      </w:r>
      <w:r>
        <w:rPr>
          <w:b/>
          <w:color w:val="0D0D0D"/>
          <w:spacing w:val="-77"/>
          <w:sz w:val="32"/>
        </w:rPr>
        <w:t xml:space="preserve"> </w:t>
      </w:r>
      <w:r>
        <w:rPr>
          <w:b/>
          <w:color w:val="0D0D0D"/>
          <w:sz w:val="32"/>
        </w:rPr>
        <w:t>Mrs.</w:t>
      </w:r>
      <w:r>
        <w:rPr>
          <w:b/>
          <w:color w:val="0D0D0D"/>
          <w:spacing w:val="-2"/>
          <w:sz w:val="32"/>
        </w:rPr>
        <w:t xml:space="preserve"> </w:t>
      </w:r>
      <w:r>
        <w:rPr>
          <w:b/>
          <w:color w:val="0D0D0D"/>
          <w:sz w:val="32"/>
        </w:rPr>
        <w:t>Poojitha</w:t>
      </w:r>
      <w:r>
        <w:rPr>
          <w:b/>
          <w:color w:val="0D0D0D"/>
          <w:spacing w:val="1"/>
          <w:sz w:val="32"/>
        </w:rPr>
        <w:t xml:space="preserve"> </w:t>
      </w:r>
      <w:r>
        <w:rPr>
          <w:b/>
          <w:color w:val="0D0D0D"/>
          <w:sz w:val="32"/>
        </w:rPr>
        <w:t>K</w:t>
      </w:r>
      <w:r>
        <w:rPr>
          <w:b/>
          <w:color w:val="0D0D0D"/>
          <w:spacing w:val="-1"/>
          <w:sz w:val="32"/>
        </w:rPr>
        <w:t xml:space="preserve"> </w:t>
      </w:r>
      <w:r>
        <w:rPr>
          <w:b/>
          <w:color w:val="0D0D0D"/>
          <w:sz w:val="32"/>
        </w:rPr>
        <w:t>B</w:t>
      </w:r>
    </w:p>
    <w:p>
      <w:pPr>
        <w:spacing w:before="0" w:line="365" w:lineRule="exact"/>
        <w:ind w:left="1876" w:right="1020" w:firstLine="0"/>
        <w:jc w:val="center"/>
        <w:rPr>
          <w:b/>
          <w:sz w:val="32"/>
        </w:rPr>
      </w:pPr>
      <w:r>
        <w:rPr>
          <w:b/>
          <w:color w:val="833B0A"/>
          <w:sz w:val="32"/>
        </w:rPr>
        <w:t>Lecturer,</w:t>
      </w:r>
      <w:r>
        <w:rPr>
          <w:b/>
          <w:color w:val="833B0A"/>
          <w:spacing w:val="-4"/>
          <w:sz w:val="32"/>
        </w:rPr>
        <w:t xml:space="preserve"> </w:t>
      </w:r>
      <w:r>
        <w:rPr>
          <w:b/>
          <w:color w:val="833B0A"/>
          <w:sz w:val="32"/>
        </w:rPr>
        <w:t>Department</w:t>
      </w:r>
      <w:r>
        <w:rPr>
          <w:b/>
          <w:color w:val="833B0A"/>
          <w:spacing w:val="-3"/>
          <w:sz w:val="32"/>
        </w:rPr>
        <w:t xml:space="preserve"> </w:t>
      </w:r>
      <w:r>
        <w:rPr>
          <w:b/>
          <w:color w:val="833B0A"/>
          <w:sz w:val="32"/>
        </w:rPr>
        <w:t>of</w:t>
      </w:r>
      <w:r>
        <w:rPr>
          <w:b/>
          <w:color w:val="833B0A"/>
          <w:spacing w:val="-1"/>
          <w:sz w:val="32"/>
        </w:rPr>
        <w:t xml:space="preserve"> </w:t>
      </w:r>
      <w:r>
        <w:rPr>
          <w:b/>
          <w:color w:val="833B0A"/>
          <w:sz w:val="32"/>
        </w:rPr>
        <w:t>computer science</w:t>
      </w:r>
      <w:r>
        <w:rPr>
          <w:b/>
          <w:color w:val="833B0A"/>
          <w:spacing w:val="-1"/>
          <w:sz w:val="32"/>
        </w:rPr>
        <w:t xml:space="preserve"> </w:t>
      </w:r>
      <w:r>
        <w:rPr>
          <w:b/>
          <w:color w:val="833B0A"/>
          <w:sz w:val="32"/>
        </w:rPr>
        <w:t>and</w:t>
      </w:r>
      <w:r>
        <w:rPr>
          <w:b/>
          <w:color w:val="833B0A"/>
          <w:spacing w:val="2"/>
          <w:sz w:val="32"/>
        </w:rPr>
        <w:t xml:space="preserve"> </w:t>
      </w:r>
      <w:r>
        <w:rPr>
          <w:b/>
          <w:color w:val="833B0A"/>
          <w:sz w:val="32"/>
        </w:rPr>
        <w:t>Engineering</w:t>
      </w:r>
    </w:p>
    <w:p>
      <w:pPr>
        <w:spacing w:before="212"/>
        <w:ind w:left="4096" w:right="0" w:firstLine="0"/>
        <w:jc w:val="left"/>
        <w:rPr>
          <w:b/>
          <w:sz w:val="32"/>
        </w:rPr>
      </w:pPr>
      <w:r>
        <w:rPr>
          <w:b/>
          <w:sz w:val="32"/>
        </w:rPr>
        <w:t>S.J.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(Govt.)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Polytechnic</w:t>
      </w:r>
    </w:p>
    <w:p>
      <w:pPr>
        <w:spacing w:after="0"/>
        <w:jc w:val="left"/>
        <w:rPr>
          <w:sz w:val="32"/>
        </w:rPr>
        <w:sectPr>
          <w:footerReference r:id="rId5" w:type="default"/>
          <w:type w:val="continuous"/>
          <w:pgSz w:w="12240" w:h="15840"/>
          <w:pgMar w:top="1020" w:right="540" w:bottom="260" w:left="520" w:header="72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pgNumType w:start="1"/>
          <w:cols w:space="720" w:num="1"/>
        </w:sectPr>
      </w:pPr>
    </w:p>
    <w:p>
      <w:pPr>
        <w:spacing w:before="65"/>
        <w:ind w:left="1261" w:right="1023" w:firstLine="0"/>
        <w:jc w:val="center"/>
        <w:rPr>
          <w:b/>
          <w:sz w:val="28"/>
        </w:rPr>
      </w:pPr>
      <w:r>
        <w:rPr>
          <w:b/>
          <w:color w:val="833B0A"/>
          <w:sz w:val="28"/>
          <w:u w:val="thick" w:color="833B0A"/>
        </w:rPr>
        <w:t>CERTIFICATE</w:t>
      </w:r>
    </w:p>
    <w:p>
      <w:pPr>
        <w:spacing w:before="189"/>
        <w:ind w:left="1261" w:right="1023" w:firstLine="0"/>
        <w:jc w:val="center"/>
        <w:rPr>
          <w:rFonts w:hint="default"/>
          <w:b/>
          <w:sz w:val="28"/>
          <w:lang w:val="en-US"/>
        </w:rPr>
      </w:pPr>
      <w:r>
        <w:rPr>
          <w:b/>
          <w:color w:val="EC7C30"/>
          <w:sz w:val="28"/>
        </w:rPr>
        <w:t>Board</w:t>
      </w:r>
      <w:r>
        <w:rPr>
          <w:b/>
          <w:color w:val="EC7C30"/>
          <w:spacing w:val="-2"/>
          <w:sz w:val="28"/>
        </w:rPr>
        <w:t xml:space="preserve"> </w:t>
      </w:r>
      <w:r>
        <w:rPr>
          <w:b/>
          <w:color w:val="EC7C30"/>
          <w:sz w:val="28"/>
        </w:rPr>
        <w:t>of</w:t>
      </w:r>
      <w:r>
        <w:rPr>
          <w:b/>
          <w:color w:val="EC7C30"/>
          <w:spacing w:val="-2"/>
          <w:sz w:val="28"/>
        </w:rPr>
        <w:t xml:space="preserve"> </w:t>
      </w:r>
      <w:r>
        <w:rPr>
          <w:b/>
          <w:color w:val="EC7C30"/>
          <w:sz w:val="28"/>
        </w:rPr>
        <w:t>Technical</w:t>
      </w:r>
      <w:r>
        <w:rPr>
          <w:b/>
          <w:color w:val="EC7C30"/>
          <w:spacing w:val="-4"/>
          <w:sz w:val="28"/>
        </w:rPr>
        <w:t xml:space="preserve"> </w:t>
      </w:r>
      <w:r>
        <w:rPr>
          <w:rFonts w:hint="default"/>
          <w:b/>
          <w:color w:val="EC7C30"/>
          <w:spacing w:val="-4"/>
          <w:sz w:val="28"/>
          <w:lang w:val="en-US"/>
        </w:rPr>
        <w:t>Examinations</w:t>
      </w:r>
    </w:p>
    <w:p>
      <w:pPr>
        <w:spacing w:before="185"/>
        <w:ind w:left="1244" w:right="1023" w:firstLine="0"/>
        <w:jc w:val="center"/>
        <w:rPr>
          <w:b/>
          <w:sz w:val="28"/>
        </w:rPr>
      </w:pPr>
      <w:r>
        <w:rPr>
          <w:b/>
          <w:color w:val="0D0D0D"/>
          <w:sz w:val="28"/>
        </w:rPr>
        <w:t>SRI</w:t>
      </w:r>
      <w:r>
        <w:rPr>
          <w:b/>
          <w:color w:val="0D0D0D"/>
          <w:spacing w:val="-9"/>
          <w:sz w:val="28"/>
        </w:rPr>
        <w:t xml:space="preserve"> </w:t>
      </w:r>
      <w:r>
        <w:rPr>
          <w:b/>
          <w:color w:val="0D0D0D"/>
          <w:sz w:val="28"/>
        </w:rPr>
        <w:t>JAYACHAMARAJENDRA</w:t>
      </w:r>
      <w:r>
        <w:rPr>
          <w:b/>
          <w:color w:val="0D0D0D"/>
          <w:spacing w:val="-4"/>
          <w:sz w:val="28"/>
        </w:rPr>
        <w:t xml:space="preserve"> </w:t>
      </w:r>
      <w:r>
        <w:rPr>
          <w:b/>
          <w:color w:val="0D0D0D"/>
          <w:sz w:val="28"/>
        </w:rPr>
        <w:t>(GOVT.)</w:t>
      </w:r>
      <w:r>
        <w:rPr>
          <w:b/>
          <w:color w:val="0D0D0D"/>
          <w:spacing w:val="-6"/>
          <w:sz w:val="28"/>
        </w:rPr>
        <w:t xml:space="preserve"> </w:t>
      </w:r>
      <w:r>
        <w:rPr>
          <w:b/>
          <w:color w:val="0D0D0D"/>
          <w:sz w:val="28"/>
        </w:rPr>
        <w:t>POLYTECHNIC</w:t>
      </w:r>
    </w:p>
    <w:p>
      <w:pPr>
        <w:spacing w:before="187" w:line="379" w:lineRule="auto"/>
        <w:ind w:left="2888" w:right="2809" w:hanging="471"/>
        <w:jc w:val="left"/>
        <w:rPr>
          <w:b/>
          <w:sz w:val="28"/>
        </w:rPr>
      </w:pPr>
      <w:r>
        <w:rPr>
          <w:b/>
          <w:color w:val="1F4E79"/>
          <w:sz w:val="28"/>
        </w:rPr>
        <w:t>Department of computer science and Engineering</w:t>
      </w:r>
      <w:r>
        <w:rPr>
          <w:b/>
          <w:color w:val="1F4E79"/>
          <w:spacing w:val="-67"/>
          <w:sz w:val="28"/>
        </w:rPr>
        <w:t xml:space="preserve"> </w:t>
      </w:r>
      <w:r>
        <w:rPr>
          <w:b/>
          <w:color w:val="833B0A"/>
          <w:sz w:val="28"/>
        </w:rPr>
        <w:t>Seshadri</w:t>
      </w:r>
      <w:r>
        <w:rPr>
          <w:b/>
          <w:color w:val="833B0A"/>
          <w:spacing w:val="-1"/>
          <w:sz w:val="28"/>
        </w:rPr>
        <w:t xml:space="preserve"> </w:t>
      </w:r>
      <w:r>
        <w:rPr>
          <w:b/>
          <w:color w:val="833B0A"/>
          <w:sz w:val="28"/>
        </w:rPr>
        <w:t>Road,</w:t>
      </w:r>
      <w:r>
        <w:rPr>
          <w:b/>
          <w:color w:val="833B0A"/>
          <w:spacing w:val="-3"/>
          <w:sz w:val="28"/>
        </w:rPr>
        <w:t xml:space="preserve"> </w:t>
      </w:r>
      <w:r>
        <w:rPr>
          <w:b/>
          <w:color w:val="833B0A"/>
          <w:sz w:val="28"/>
        </w:rPr>
        <w:t>K</w:t>
      </w:r>
      <w:r>
        <w:rPr>
          <w:b/>
          <w:color w:val="833B0A"/>
          <w:spacing w:val="-1"/>
          <w:sz w:val="28"/>
        </w:rPr>
        <w:t xml:space="preserve"> </w:t>
      </w:r>
      <w:r>
        <w:rPr>
          <w:b/>
          <w:color w:val="833B0A"/>
          <w:sz w:val="28"/>
        </w:rPr>
        <w:t>R</w:t>
      </w:r>
      <w:r>
        <w:rPr>
          <w:b/>
          <w:color w:val="833B0A"/>
          <w:spacing w:val="-4"/>
          <w:sz w:val="28"/>
        </w:rPr>
        <w:t xml:space="preserve"> </w:t>
      </w:r>
      <w:r>
        <w:rPr>
          <w:b/>
          <w:color w:val="833B0A"/>
          <w:sz w:val="28"/>
        </w:rPr>
        <w:t>Circle,</w:t>
      </w:r>
      <w:r>
        <w:rPr>
          <w:b/>
          <w:color w:val="833B0A"/>
          <w:spacing w:val="-2"/>
          <w:sz w:val="28"/>
        </w:rPr>
        <w:t xml:space="preserve"> </w:t>
      </w:r>
      <w:r>
        <w:rPr>
          <w:b/>
          <w:color w:val="833B0A"/>
          <w:sz w:val="28"/>
        </w:rPr>
        <w:t>Bangalore</w:t>
      </w:r>
      <w:r>
        <w:rPr>
          <w:b/>
          <w:color w:val="833B0A"/>
          <w:spacing w:val="1"/>
          <w:sz w:val="28"/>
        </w:rPr>
        <w:t xml:space="preserve"> </w:t>
      </w:r>
      <w:r>
        <w:rPr>
          <w:b/>
          <w:color w:val="833B0A"/>
          <w:sz w:val="28"/>
        </w:rPr>
        <w:t>-01</w:t>
      </w:r>
    </w:p>
    <w:p>
      <w:pPr>
        <w:pStyle w:val="7"/>
        <w:ind w:left="4408"/>
        <w:rPr>
          <w:sz w:val="20"/>
        </w:rPr>
      </w:pPr>
      <w:r>
        <w:rPr>
          <w:sz w:val="20"/>
        </w:rPr>
        <w:drawing>
          <wp:inline distT="0" distB="0" distL="0" distR="0">
            <wp:extent cx="1707515" cy="1480185"/>
            <wp:effectExtent l="0" t="0" r="0" b="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8016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7" w:line="381" w:lineRule="auto"/>
        <w:ind w:left="2250" w:right="2020"/>
        <w:jc w:val="center"/>
      </w:pPr>
      <w:r>
        <w:t>This is to certify that the Project Work Entitled</w:t>
      </w:r>
      <w:r>
        <w:rPr>
          <w:spacing w:val="-67"/>
        </w:rPr>
        <w:t xml:space="preserve"> </w:t>
      </w:r>
      <w:r>
        <w:rPr>
          <w:color w:val="001F5F"/>
        </w:rPr>
        <w:t>“GEOFENSE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BASED AUTO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SILENT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APP”</w:t>
      </w:r>
    </w:p>
    <w:p>
      <w:pPr>
        <w:spacing w:before="0" w:line="318" w:lineRule="exact"/>
        <w:ind w:left="1249" w:right="1023" w:firstLine="0"/>
        <w:jc w:val="center"/>
        <w:rPr>
          <w:b/>
          <w:sz w:val="28"/>
        </w:rPr>
      </w:pPr>
      <w:r>
        <w:rPr>
          <w:b/>
          <w:sz w:val="28"/>
        </w:rPr>
        <w:t>Is Work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of:</w:t>
      </w:r>
    </w:p>
    <w:p>
      <w:pPr>
        <w:spacing w:before="185" w:line="302" w:lineRule="auto"/>
        <w:ind w:left="3561" w:right="3332" w:hanging="3"/>
        <w:jc w:val="center"/>
        <w:rPr>
          <w:b/>
          <w:sz w:val="32"/>
        </w:rPr>
      </w:pPr>
      <w:r>
        <w:rPr>
          <w:b/>
          <w:color w:val="0D0D0D"/>
          <w:sz w:val="32"/>
        </w:rPr>
        <w:t>Nanda kumar (102CS18027)</w:t>
      </w:r>
      <w:r>
        <w:rPr>
          <w:b/>
          <w:color w:val="0D0D0D"/>
          <w:spacing w:val="1"/>
          <w:sz w:val="32"/>
        </w:rPr>
        <w:t xml:space="preserve"> </w:t>
      </w:r>
      <w:r>
        <w:rPr>
          <w:b/>
          <w:color w:val="0D0D0D"/>
          <w:sz w:val="32"/>
        </w:rPr>
        <w:t>Nehan</w:t>
      </w:r>
      <w:r>
        <w:rPr>
          <w:b/>
          <w:color w:val="0D0D0D"/>
          <w:spacing w:val="-6"/>
          <w:sz w:val="32"/>
        </w:rPr>
        <w:t xml:space="preserve"> </w:t>
      </w:r>
      <w:r>
        <w:rPr>
          <w:b/>
          <w:color w:val="0D0D0D"/>
          <w:sz w:val="32"/>
        </w:rPr>
        <w:t>ashin</w:t>
      </w:r>
      <w:r>
        <w:rPr>
          <w:b/>
          <w:color w:val="0D0D0D"/>
          <w:spacing w:val="-5"/>
          <w:sz w:val="32"/>
        </w:rPr>
        <w:t xml:space="preserve"> </w:t>
      </w:r>
      <w:r>
        <w:rPr>
          <w:b/>
          <w:color w:val="0D0D0D"/>
          <w:sz w:val="32"/>
        </w:rPr>
        <w:t>tony(102CS18031)</w:t>
      </w:r>
      <w:r>
        <w:rPr>
          <w:b/>
          <w:color w:val="0D0D0D"/>
          <w:spacing w:val="-77"/>
          <w:sz w:val="32"/>
        </w:rPr>
        <w:t xml:space="preserve"> </w:t>
      </w:r>
      <w:r>
        <w:rPr>
          <w:b/>
          <w:color w:val="0D0D0D"/>
          <w:sz w:val="32"/>
        </w:rPr>
        <w:t>Prajwal P (102CS18033)</w:t>
      </w:r>
      <w:r>
        <w:rPr>
          <w:b/>
          <w:color w:val="0D0D0D"/>
          <w:spacing w:val="1"/>
          <w:sz w:val="32"/>
        </w:rPr>
        <w:t xml:space="preserve"> </w:t>
      </w:r>
      <w:r>
        <w:rPr>
          <w:b/>
          <w:color w:val="0D0D0D"/>
          <w:sz w:val="32"/>
        </w:rPr>
        <w:t>Sarvesh</w:t>
      </w:r>
      <w:r>
        <w:rPr>
          <w:b/>
          <w:color w:val="0D0D0D"/>
          <w:spacing w:val="-2"/>
          <w:sz w:val="32"/>
        </w:rPr>
        <w:t xml:space="preserve"> </w:t>
      </w:r>
      <w:r>
        <w:rPr>
          <w:b/>
          <w:color w:val="0D0D0D"/>
          <w:sz w:val="32"/>
        </w:rPr>
        <w:t>V</w:t>
      </w:r>
      <w:r>
        <w:rPr>
          <w:b/>
          <w:color w:val="0D0D0D"/>
          <w:spacing w:val="-2"/>
          <w:sz w:val="32"/>
        </w:rPr>
        <w:t xml:space="preserve"> </w:t>
      </w:r>
      <w:r>
        <w:rPr>
          <w:b/>
          <w:color w:val="0D0D0D"/>
          <w:sz w:val="32"/>
        </w:rPr>
        <w:t>(102CS18044)</w:t>
      </w:r>
    </w:p>
    <w:p>
      <w:pPr>
        <w:pStyle w:val="7"/>
        <w:rPr>
          <w:b/>
          <w:sz w:val="34"/>
        </w:rPr>
      </w:pPr>
    </w:p>
    <w:p>
      <w:pPr>
        <w:pStyle w:val="3"/>
        <w:spacing w:before="265" w:line="355" w:lineRule="auto"/>
        <w:ind w:left="994" w:right="957" w:hanging="10"/>
      </w:pPr>
      <w:r>
        <w:t>The bon</w:t>
      </w:r>
      <w:r>
        <w:rPr>
          <w:rFonts w:hint="default"/>
          <w:lang w:val="en-US"/>
        </w:rPr>
        <w:t>afide</w:t>
      </w:r>
      <w:r>
        <w:t xml:space="preserve"> students of S.J (Govt.) Polytechnic in partial fulfilment of</w:t>
      </w:r>
      <w:r>
        <w:rPr>
          <w:spacing w:val="1"/>
        </w:rPr>
        <w:t xml:space="preserve"> </w:t>
      </w:r>
      <w:r>
        <w:t>requirement for the award of Diploma in Computer Science and Engineering</w:t>
      </w:r>
      <w:r>
        <w:rPr>
          <w:spacing w:val="-67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Board of Technical Education</w:t>
      </w:r>
      <w:r>
        <w:rPr>
          <w:spacing w:val="-3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2020-2021</w:t>
      </w:r>
    </w:p>
    <w:p>
      <w:pPr>
        <w:pStyle w:val="7"/>
        <w:rPr>
          <w:b/>
          <w:sz w:val="30"/>
        </w:rPr>
      </w:pPr>
    </w:p>
    <w:p>
      <w:pPr>
        <w:tabs>
          <w:tab w:val="left" w:pos="4804"/>
          <w:tab w:val="left" w:pos="8035"/>
        </w:tabs>
        <w:spacing w:before="177"/>
        <w:ind w:left="994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Internal Guide</w:t>
      </w:r>
      <w:r>
        <w:rPr>
          <w:b/>
          <w:sz w:val="28"/>
        </w:rPr>
        <w:tab/>
      </w:r>
      <w:r>
        <w:rPr>
          <w:b/>
          <w:sz w:val="28"/>
          <w:u w:val="thick"/>
        </w:rPr>
        <w:t>HOD</w:t>
      </w:r>
      <w:r>
        <w:rPr>
          <w:b/>
          <w:sz w:val="28"/>
        </w:rPr>
        <w:tab/>
      </w:r>
      <w:r>
        <w:rPr>
          <w:b/>
          <w:sz w:val="28"/>
          <w:u w:val="thick"/>
        </w:rPr>
        <w:t>Principal</w:t>
      </w:r>
    </w:p>
    <w:p>
      <w:pPr>
        <w:pStyle w:val="7"/>
        <w:rPr>
          <w:b/>
          <w:sz w:val="20"/>
        </w:rPr>
      </w:pPr>
    </w:p>
    <w:p>
      <w:pPr>
        <w:pStyle w:val="7"/>
        <w:spacing w:before="3"/>
        <w:rPr>
          <w:b/>
          <w:sz w:val="26"/>
        </w:rPr>
      </w:pPr>
    </w:p>
    <w:tbl>
      <w:tblPr>
        <w:tblStyle w:val="6"/>
        <w:tblW w:w="0" w:type="auto"/>
        <w:tblInd w:w="95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165"/>
        <w:gridCol w:w="3428"/>
        <w:gridCol w:w="253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3165" w:type="dxa"/>
          </w:tcPr>
          <w:p>
            <w:pPr>
              <w:pStyle w:val="10"/>
              <w:spacing w:line="258" w:lineRule="exact"/>
              <w:ind w:left="50"/>
              <w:rPr>
                <w:sz w:val="24"/>
              </w:rPr>
            </w:pPr>
            <w:r>
              <w:rPr>
                <w:sz w:val="24"/>
              </w:rPr>
              <w:t>Mrs.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Poojitha 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</w:p>
        </w:tc>
        <w:tc>
          <w:tcPr>
            <w:tcW w:w="3428" w:type="dxa"/>
          </w:tcPr>
          <w:p>
            <w:pPr>
              <w:pStyle w:val="10"/>
              <w:spacing w:line="258" w:lineRule="exact"/>
              <w:ind w:left="504"/>
              <w:rPr>
                <w:sz w:val="24"/>
              </w:rPr>
            </w:pPr>
            <w:r>
              <w:rPr>
                <w:sz w:val="24"/>
              </w:rPr>
              <w:t>Smt.Haritha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</w:p>
        </w:tc>
        <w:tc>
          <w:tcPr>
            <w:tcW w:w="2531" w:type="dxa"/>
          </w:tcPr>
          <w:p>
            <w:pPr>
              <w:pStyle w:val="10"/>
              <w:spacing w:line="258" w:lineRule="exact"/>
              <w:ind w:left="332"/>
              <w:rPr>
                <w:sz w:val="24"/>
              </w:rPr>
            </w:pPr>
            <w:r>
              <w:rPr>
                <w:sz w:val="24"/>
              </w:rPr>
              <w:t>Mr.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Ramesh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1" w:hRule="atLeast"/>
        </w:trPr>
        <w:tc>
          <w:tcPr>
            <w:tcW w:w="3165" w:type="dxa"/>
          </w:tcPr>
          <w:p>
            <w:pPr>
              <w:pStyle w:val="10"/>
              <w:spacing w:before="2" w:line="269" w:lineRule="exact"/>
              <w:ind w:left="50"/>
              <w:rPr>
                <w:sz w:val="24"/>
              </w:rPr>
            </w:pPr>
            <w:r>
              <w:rPr>
                <w:sz w:val="24"/>
              </w:rPr>
              <w:t>Lecturer</w:t>
            </w:r>
          </w:p>
        </w:tc>
        <w:tc>
          <w:tcPr>
            <w:tcW w:w="3428" w:type="dxa"/>
          </w:tcPr>
          <w:p>
            <w:pPr>
              <w:pStyle w:val="10"/>
              <w:spacing w:before="2" w:line="269" w:lineRule="exact"/>
              <w:ind w:left="531"/>
              <w:rPr>
                <w:sz w:val="24"/>
              </w:rPr>
            </w:pPr>
            <w:r>
              <w:rPr>
                <w:sz w:val="24"/>
              </w:rPr>
              <w:t>Head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Department</w:t>
            </w:r>
          </w:p>
        </w:tc>
        <w:tc>
          <w:tcPr>
            <w:tcW w:w="2531" w:type="dxa"/>
          </w:tcPr>
          <w:p>
            <w:pPr>
              <w:pStyle w:val="10"/>
              <w:spacing w:before="2" w:line="269" w:lineRule="exact"/>
              <w:ind w:left="315"/>
              <w:rPr>
                <w:sz w:val="24"/>
              </w:rPr>
            </w:pPr>
            <w:r>
              <w:rPr>
                <w:sz w:val="24"/>
              </w:rPr>
              <w:t>Principal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9" w:hRule="atLeast"/>
        </w:trPr>
        <w:tc>
          <w:tcPr>
            <w:tcW w:w="3165" w:type="dxa"/>
          </w:tcPr>
          <w:p>
            <w:pPr>
              <w:pStyle w:val="10"/>
              <w:spacing w:before="3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Science</w:t>
            </w:r>
          </w:p>
        </w:tc>
        <w:tc>
          <w:tcPr>
            <w:tcW w:w="3428" w:type="dxa"/>
          </w:tcPr>
          <w:p>
            <w:pPr>
              <w:pStyle w:val="10"/>
              <w:spacing w:before="3" w:line="256" w:lineRule="exact"/>
              <w:ind w:left="516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Science</w:t>
            </w:r>
          </w:p>
        </w:tc>
        <w:tc>
          <w:tcPr>
            <w:tcW w:w="2531" w:type="dxa"/>
          </w:tcPr>
          <w:p>
            <w:pPr>
              <w:pStyle w:val="10"/>
              <w:spacing w:before="3" w:line="256" w:lineRule="exact"/>
              <w:ind w:left="300"/>
              <w:rPr>
                <w:sz w:val="24"/>
              </w:rPr>
            </w:pPr>
            <w:r>
              <w:rPr>
                <w:sz w:val="24"/>
              </w:rPr>
              <w:t>S.J.(Govt.)Polytechnic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3"/>
        <w:spacing w:before="231"/>
      </w:pPr>
      <w:r>
        <w:rPr>
          <w:u w:val="thick"/>
        </w:rPr>
        <w:t>ACKNOWLEDGMENT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18"/>
        </w:rPr>
      </w:pPr>
    </w:p>
    <w:p>
      <w:pPr>
        <w:pStyle w:val="7"/>
        <w:spacing w:before="90"/>
        <w:ind w:left="985"/>
      </w:pPr>
      <w:r>
        <w:t>First,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 say</w:t>
      </w:r>
      <w:r>
        <w:rPr>
          <w:spacing w:val="-1"/>
        </w:rPr>
        <w:t xml:space="preserve"> </w:t>
      </w:r>
      <w:r>
        <w:t>that,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very happy to</w:t>
      </w:r>
      <w:r>
        <w:rPr>
          <w:spacing w:val="-1"/>
        </w:rPr>
        <w:t xml:space="preserve"> </w:t>
      </w:r>
      <w:r>
        <w:t>be part of</w:t>
      </w:r>
      <w:r>
        <w:rPr>
          <w:spacing w:val="-2"/>
        </w:rPr>
        <w:t xml:space="preserve"> </w:t>
      </w:r>
      <w:r>
        <w:t>Sri Jayachamarajendra</w:t>
      </w:r>
    </w:p>
    <w:p>
      <w:pPr>
        <w:pStyle w:val="7"/>
        <w:spacing w:before="137" w:line="357" w:lineRule="auto"/>
        <w:ind w:left="994" w:right="955"/>
      </w:pPr>
      <w:r>
        <w:t>(Govt.) Polytechnic, Bangalore and Department of Computer Science and Engineering, which</w:t>
      </w:r>
      <w:r>
        <w:rPr>
          <w:spacing w:val="1"/>
        </w:rPr>
        <w:t xml:space="preserve"> </w:t>
      </w:r>
      <w:r>
        <w:t>has given us an opportunity to acquire technical knowledge that has helped us in all aspect form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past three</w:t>
      </w:r>
      <w:r>
        <w:rPr>
          <w:spacing w:val="-1"/>
        </w:rPr>
        <w:t xml:space="preserve"> </w:t>
      </w:r>
      <w:r>
        <w:t>years.</w:t>
      </w:r>
    </w:p>
    <w:p>
      <w:pPr>
        <w:pStyle w:val="7"/>
        <w:spacing w:before="5"/>
        <w:rPr>
          <w:sz w:val="31"/>
        </w:rPr>
      </w:pPr>
    </w:p>
    <w:p>
      <w:pPr>
        <w:pStyle w:val="7"/>
        <w:spacing w:line="355" w:lineRule="auto"/>
        <w:ind w:left="994" w:right="1607" w:hanging="10"/>
      </w:pPr>
      <w:r>
        <w:t>We</w:t>
      </w:r>
      <w:r>
        <w:rPr>
          <w:spacing w:val="-2"/>
        </w:rPr>
        <w:t xml:space="preserve"> </w:t>
      </w:r>
      <w:r>
        <w:t>thank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 xml:space="preserve">Principal </w:t>
      </w:r>
      <w:r>
        <w:rPr>
          <w:b/>
        </w:rPr>
        <w:t>Mr.</w:t>
      </w:r>
      <w:r>
        <w:rPr>
          <w:b/>
          <w:spacing w:val="-1"/>
        </w:rPr>
        <w:t xml:space="preserve"> </w:t>
      </w:r>
      <w:r>
        <w:rPr>
          <w:b/>
        </w:rPr>
        <w:t>K</w:t>
      </w:r>
      <w:r>
        <w:rPr>
          <w:b/>
          <w:spacing w:val="-1"/>
        </w:rPr>
        <w:t xml:space="preserve"> </w:t>
      </w:r>
      <w:r>
        <w:rPr>
          <w:b/>
        </w:rPr>
        <w:t xml:space="preserve">L Ramesh </w:t>
      </w:r>
      <w:r>
        <w:t>for</w:t>
      </w:r>
      <w:r>
        <w:rPr>
          <w:spacing w:val="-3"/>
        </w:rPr>
        <w:t xml:space="preserve"> </w:t>
      </w:r>
      <w:r>
        <w:t>this sincere</w:t>
      </w:r>
      <w:r>
        <w:rPr>
          <w:spacing w:val="-3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in providing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excellence</w:t>
      </w:r>
      <w:r>
        <w:rPr>
          <w:spacing w:val="-57"/>
        </w:rPr>
        <w:t xml:space="preserve"> </w:t>
      </w:r>
      <w:r>
        <w:t>atmosphere</w:t>
      </w:r>
      <w:r>
        <w:rPr>
          <w:spacing w:val="-3"/>
        </w:rPr>
        <w:t xml:space="preserve"> </w:t>
      </w:r>
      <w:r>
        <w:t>in this institute.</w:t>
      </w:r>
    </w:p>
    <w:p>
      <w:pPr>
        <w:pStyle w:val="7"/>
        <w:spacing w:before="2"/>
        <w:rPr>
          <w:sz w:val="32"/>
        </w:rPr>
      </w:pPr>
    </w:p>
    <w:p>
      <w:pPr>
        <w:pStyle w:val="7"/>
        <w:spacing w:line="357" w:lineRule="auto"/>
        <w:ind w:left="994" w:right="1047"/>
      </w:pPr>
      <w:r>
        <w:t>We</w:t>
      </w:r>
      <w:r>
        <w:rPr>
          <w:spacing w:val="-2"/>
        </w:rPr>
        <w:t xml:space="preserve"> </w:t>
      </w:r>
      <w:r>
        <w:t>heartily</w:t>
      </w:r>
      <w:r>
        <w:rPr>
          <w:spacing w:val="-1"/>
        </w:rPr>
        <w:t xml:space="preserve"> </w:t>
      </w:r>
      <w:r>
        <w:t>thank our</w:t>
      </w:r>
      <w:r>
        <w:rPr>
          <w:spacing w:val="-2"/>
        </w:rPr>
        <w:t xml:space="preserve"> </w:t>
      </w:r>
      <w:r>
        <w:t xml:space="preserve">beloved H.O.D </w:t>
      </w:r>
      <w:r>
        <w:rPr>
          <w:b/>
        </w:rPr>
        <w:t>Smt.</w:t>
      </w:r>
      <w:r>
        <w:rPr>
          <w:b/>
          <w:spacing w:val="-1"/>
        </w:rPr>
        <w:t xml:space="preserve"> </w:t>
      </w:r>
      <w:r>
        <w:rPr>
          <w:b/>
        </w:rPr>
        <w:t>Haritha S</w:t>
      </w:r>
      <w:r>
        <w:rPr>
          <w:b/>
          <w:spacing w:val="-1"/>
        </w:rPr>
        <w:t xml:space="preserve"> </w:t>
      </w:r>
      <w:r>
        <w:rPr>
          <w:b/>
        </w:rPr>
        <w:t xml:space="preserve">M </w:t>
      </w:r>
      <w:r>
        <w:t>for</w:t>
      </w:r>
      <w:r>
        <w:rPr>
          <w:spacing w:val="-3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t>encouragement,</w:t>
      </w:r>
      <w:r>
        <w:rPr>
          <w:spacing w:val="-1"/>
        </w:rPr>
        <w:t xml:space="preserve"> </w:t>
      </w:r>
      <w:r>
        <w:t>guidance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suggestion given to us in the course of our project and providing excellent faculties which</w:t>
      </w:r>
      <w:r>
        <w:rPr>
          <w:spacing w:val="1"/>
        </w:rPr>
        <w:t xml:space="preserve"> </w:t>
      </w:r>
      <w:r>
        <w:t>enhance our knowledge and has given us a better confidence to perform and kind of technical</w:t>
      </w:r>
      <w:r>
        <w:rPr>
          <w:spacing w:val="1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with no difficulties.</w:t>
      </w:r>
    </w:p>
    <w:p>
      <w:pPr>
        <w:pStyle w:val="7"/>
        <w:spacing w:before="5"/>
        <w:rPr>
          <w:sz w:val="31"/>
        </w:rPr>
      </w:pPr>
    </w:p>
    <w:p>
      <w:pPr>
        <w:pStyle w:val="7"/>
        <w:spacing w:line="357" w:lineRule="auto"/>
        <w:ind w:left="994" w:right="875"/>
      </w:pPr>
      <w:r>
        <w:t xml:space="preserve">We would like to express our deep gratitude and wholehearted thanks </w:t>
      </w:r>
      <w:r>
        <w:rPr>
          <w:b/>
        </w:rPr>
        <w:t>to Mrs. Poojitha K B</w:t>
      </w:r>
      <w:r>
        <w:t>, for</w:t>
      </w:r>
      <w:r>
        <w:rPr>
          <w:spacing w:val="-57"/>
        </w:rPr>
        <w:t xml:space="preserve"> </w:t>
      </w:r>
      <w:r>
        <w:t>her valuable guidance, precious suggestions and encouragement in completing the project</w:t>
      </w:r>
      <w:r>
        <w:rPr>
          <w:spacing w:val="1"/>
        </w:rPr>
        <w:t xml:space="preserve"> </w:t>
      </w:r>
      <w:r>
        <w:t>successfully. We wish to convey our sincere thanks to all the lectures for their support</w:t>
      </w:r>
      <w:r>
        <w:rPr>
          <w:spacing w:val="1"/>
        </w:rPr>
        <w:t xml:space="preserve"> </w:t>
      </w:r>
      <w:r>
        <w:t>throughout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>
      <w:pPr>
        <w:pStyle w:val="7"/>
        <w:spacing w:before="3"/>
        <w:rPr>
          <w:sz w:val="31"/>
        </w:rPr>
      </w:pPr>
    </w:p>
    <w:p>
      <w:pPr>
        <w:pStyle w:val="7"/>
        <w:spacing w:line="357" w:lineRule="auto"/>
        <w:ind w:left="994" w:right="1021"/>
      </w:pPr>
      <w:r>
        <w:t>We are also grateful to all the administrative staff and the technical staff of Computer Science</w:t>
      </w:r>
      <w:r>
        <w:rPr>
          <w:spacing w:val="1"/>
        </w:rPr>
        <w:t xml:space="preserve"> </w:t>
      </w:r>
      <w:r>
        <w:t>Department who have been helpful throughout our project. Lastly, we would like to thank all</w:t>
      </w:r>
      <w:r>
        <w:rPr>
          <w:spacing w:val="1"/>
        </w:rPr>
        <w:t xml:space="preserve"> </w:t>
      </w:r>
      <w:r>
        <w:t>our friends who tested our applications in their devices and gave their suggestions and valuable</w:t>
      </w:r>
      <w:r>
        <w:rPr>
          <w:spacing w:val="-58"/>
        </w:rPr>
        <w:t xml:space="preserve"> </w:t>
      </w:r>
      <w:r>
        <w:t>comments.</w:t>
      </w:r>
    </w:p>
    <w:p>
      <w:pPr>
        <w:pStyle w:val="7"/>
        <w:spacing w:before="5"/>
        <w:rPr>
          <w:sz w:val="34"/>
        </w:rPr>
      </w:pPr>
    </w:p>
    <w:p>
      <w:pPr>
        <w:pStyle w:val="9"/>
        <w:numPr>
          <w:ilvl w:val="0"/>
          <w:numId w:val="1"/>
        </w:numPr>
        <w:tabs>
          <w:tab w:val="left" w:pos="995"/>
        </w:tabs>
        <w:spacing w:before="0" w:after="0" w:line="240" w:lineRule="auto"/>
        <w:ind w:left="994" w:right="0" w:hanging="361"/>
        <w:jc w:val="left"/>
        <w:rPr>
          <w:sz w:val="24"/>
        </w:rPr>
      </w:pPr>
      <w:r>
        <w:rPr>
          <w:color w:val="0D0D0D"/>
          <w:sz w:val="24"/>
        </w:rPr>
        <w:t>Nanda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kumar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(102CS18027)</w:t>
      </w:r>
    </w:p>
    <w:p>
      <w:pPr>
        <w:pStyle w:val="9"/>
        <w:numPr>
          <w:ilvl w:val="0"/>
          <w:numId w:val="1"/>
        </w:numPr>
        <w:tabs>
          <w:tab w:val="left" w:pos="995"/>
        </w:tabs>
        <w:spacing w:before="139" w:after="0" w:line="240" w:lineRule="auto"/>
        <w:ind w:left="994" w:right="0" w:hanging="361"/>
        <w:jc w:val="left"/>
        <w:rPr>
          <w:sz w:val="24"/>
        </w:rPr>
      </w:pPr>
      <w:r>
        <w:rPr>
          <w:color w:val="0D0D0D"/>
          <w:sz w:val="24"/>
        </w:rPr>
        <w:t>Nehan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ashin tony (102CS18031)</w:t>
      </w:r>
    </w:p>
    <w:p>
      <w:pPr>
        <w:pStyle w:val="9"/>
        <w:numPr>
          <w:ilvl w:val="0"/>
          <w:numId w:val="1"/>
        </w:numPr>
        <w:tabs>
          <w:tab w:val="left" w:pos="995"/>
        </w:tabs>
        <w:spacing w:before="137" w:after="0" w:line="240" w:lineRule="auto"/>
        <w:ind w:left="994" w:right="0" w:hanging="361"/>
        <w:jc w:val="left"/>
        <w:rPr>
          <w:sz w:val="24"/>
        </w:rPr>
      </w:pPr>
      <w:r>
        <w:rPr>
          <w:color w:val="0D0D0D"/>
          <w:sz w:val="24"/>
        </w:rPr>
        <w:t>Prajwal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P (102CS18033)</w:t>
      </w:r>
    </w:p>
    <w:p>
      <w:pPr>
        <w:pStyle w:val="9"/>
        <w:numPr>
          <w:ilvl w:val="0"/>
          <w:numId w:val="1"/>
        </w:numPr>
        <w:tabs>
          <w:tab w:val="left" w:pos="995"/>
        </w:tabs>
        <w:spacing w:before="139" w:after="0" w:line="240" w:lineRule="auto"/>
        <w:ind w:left="994" w:right="0" w:hanging="361"/>
        <w:jc w:val="left"/>
        <w:rPr>
          <w:sz w:val="24"/>
        </w:rPr>
      </w:pPr>
      <w:r>
        <w:rPr>
          <w:color w:val="0D0D0D"/>
          <w:sz w:val="24"/>
        </w:rPr>
        <w:t>Sarvesh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V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(102CS18044)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50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spacing w:before="64"/>
        <w:ind w:left="1248" w:right="1023"/>
        <w:jc w:val="center"/>
        <w:rPr>
          <w:u w:val="none"/>
        </w:rPr>
      </w:pPr>
      <w:r>
        <w:rPr>
          <w:u w:val="thick"/>
        </w:rPr>
        <w:t>ABSTRACT</w:t>
      </w:r>
    </w:p>
    <w:p>
      <w:pPr>
        <w:pStyle w:val="7"/>
        <w:rPr>
          <w:b/>
          <w:sz w:val="20"/>
        </w:rPr>
      </w:pPr>
    </w:p>
    <w:p>
      <w:pPr>
        <w:pStyle w:val="7"/>
        <w:spacing w:before="207" w:line="360" w:lineRule="auto"/>
        <w:ind w:left="994" w:right="274" w:hanging="10"/>
      </w:pPr>
      <w:r>
        <w:t>There are many places like Hospitals, Universities, Corporate offices etc.where it is clearly mentioned,</w:t>
      </w:r>
      <w:r>
        <w:rPr>
          <w:spacing w:val="-57"/>
        </w:rPr>
        <w:t xml:space="preserve"> </w:t>
      </w:r>
      <w:r>
        <w:t>“KEEP YOUR MOBILE PHONES SILENT!!” and every one of us will be having a mobile phone and</w:t>
      </w:r>
      <w:r>
        <w:rPr>
          <w:spacing w:val="-57"/>
        </w:rPr>
        <w:t xml:space="preserve"> </w:t>
      </w:r>
      <w:r>
        <w:t>we can’t switch off our phone all the time in such places as we may get some important calls or</w:t>
      </w:r>
      <w:r>
        <w:rPr>
          <w:spacing w:val="1"/>
        </w:rPr>
        <w:t xml:space="preserve"> </w:t>
      </w:r>
      <w:r>
        <w:t>messages. Many times we may have experienced or come across this situation like mobile ringing in</w:t>
      </w:r>
      <w:r>
        <w:rPr>
          <w:spacing w:val="1"/>
        </w:rPr>
        <w:t xml:space="preserve"> </w:t>
      </w:r>
      <w:r>
        <w:t>hospitals, universities and in important meetings, and that is an awkward situation if it happens to us.</w:t>
      </w:r>
      <w:r>
        <w:rPr>
          <w:spacing w:val="1"/>
        </w:rPr>
        <w:t xml:space="preserve"> </w:t>
      </w:r>
      <w:r>
        <w:t>Many times people forget to switch the mobile to the “Silent Mode” which is not feasible every time</w:t>
      </w:r>
      <w:r>
        <w:rPr>
          <w:spacing w:val="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in an important meeting, lectures etc.</w:t>
      </w:r>
    </w:p>
    <w:p>
      <w:pPr>
        <w:pStyle w:val="7"/>
        <w:spacing w:before="10"/>
        <w:rPr>
          <w:sz w:val="36"/>
        </w:rPr>
      </w:pPr>
    </w:p>
    <w:p>
      <w:pPr>
        <w:pStyle w:val="7"/>
        <w:spacing w:line="360" w:lineRule="auto"/>
        <w:ind w:left="994" w:right="168" w:hanging="10"/>
      </w:pPr>
      <w:r>
        <w:t>There may be some of the options like mute ,DND mode, vibrate mode in mobile phones but it should</w:t>
      </w:r>
      <w:r>
        <w:rPr>
          <w:spacing w:val="1"/>
        </w:rPr>
        <w:t xml:space="preserve"> </w:t>
      </w:r>
      <w:r>
        <w:t>me done manually by oneself and it also does not allow us to edit the profile settings like to vibrate only</w:t>
      </w:r>
      <w:r>
        <w:rPr>
          <w:spacing w:val="-5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important calls etc.</w:t>
      </w:r>
    </w:p>
    <w:p>
      <w:pPr>
        <w:pStyle w:val="7"/>
        <w:spacing w:before="1"/>
        <w:rPr>
          <w:sz w:val="37"/>
        </w:rPr>
      </w:pPr>
    </w:p>
    <w:p>
      <w:pPr>
        <w:pStyle w:val="7"/>
        <w:spacing w:line="360" w:lineRule="auto"/>
        <w:ind w:left="994" w:right="231" w:hanging="10"/>
      </w:pPr>
      <w:r>
        <w:t>So an Android application will be the best solution for this problem like for automatic profile switching</w:t>
      </w:r>
      <w:r>
        <w:rPr>
          <w:spacing w:val="-57"/>
        </w:rPr>
        <w:t xml:space="preserve"> </w:t>
      </w:r>
      <w:r>
        <w:t>will provide near about completely automated profile switching(silent mode, DND mode etc.). This</w:t>
      </w:r>
      <w:r>
        <w:rPr>
          <w:spacing w:val="1"/>
        </w:rPr>
        <w:t xml:space="preserve"> </w:t>
      </w:r>
      <w:r>
        <w:t>application will enable the device to switch to the Silent Mode based on the geofence selected by the</w:t>
      </w:r>
      <w:r>
        <w:rPr>
          <w:spacing w:val="1"/>
        </w:rPr>
        <w:t xml:space="preserve"> </w:t>
      </w:r>
      <w:r>
        <w:t>user.</w:t>
      </w:r>
    </w:p>
    <w:p>
      <w:pPr>
        <w:spacing w:after="0" w:line="360" w:lineRule="auto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spacing w:before="64"/>
        <w:ind w:left="803" w:right="1023" w:firstLine="0"/>
        <w:jc w:val="center"/>
        <w:rPr>
          <w:b/>
          <w:sz w:val="25"/>
        </w:rPr>
      </w:pPr>
      <w:r>
        <w:rPr>
          <w:b/>
          <w:sz w:val="25"/>
          <w:u w:val="thick"/>
        </w:rPr>
        <w:t>Table</w:t>
      </w:r>
      <w:r>
        <w:rPr>
          <w:b/>
          <w:spacing w:val="-3"/>
          <w:sz w:val="25"/>
          <w:u w:val="thick"/>
        </w:rPr>
        <w:t xml:space="preserve"> </w:t>
      </w:r>
      <w:r>
        <w:rPr>
          <w:b/>
          <w:sz w:val="25"/>
          <w:u w:val="thick"/>
        </w:rPr>
        <w:t>of</w:t>
      </w:r>
      <w:r>
        <w:rPr>
          <w:b/>
          <w:spacing w:val="-1"/>
          <w:sz w:val="25"/>
          <w:u w:val="thick"/>
        </w:rPr>
        <w:t xml:space="preserve"> </w:t>
      </w:r>
      <w:r>
        <w:rPr>
          <w:b/>
          <w:sz w:val="25"/>
          <w:u w:val="thick"/>
        </w:rPr>
        <w:t>Contents</w:t>
      </w:r>
    </w:p>
    <w:p>
      <w:pPr>
        <w:pStyle w:val="4"/>
        <w:numPr>
          <w:ilvl w:val="0"/>
          <w:numId w:val="2"/>
        </w:numPr>
        <w:tabs>
          <w:tab w:val="left" w:pos="994"/>
          <w:tab w:val="left" w:pos="995"/>
        </w:tabs>
        <w:spacing w:before="243" w:after="0" w:line="240" w:lineRule="auto"/>
        <w:ind w:left="994" w:right="0" w:hanging="428"/>
        <w:jc w:val="left"/>
        <w:rPr>
          <w:u w:val="none"/>
        </w:rPr>
      </w:pPr>
      <w:r>
        <w:rPr>
          <w:u w:val="none"/>
        </w:rPr>
        <w:t>INTRODUCTION</w:t>
      </w:r>
    </w:p>
    <w:p>
      <w:pPr>
        <w:pStyle w:val="9"/>
        <w:numPr>
          <w:ilvl w:val="1"/>
          <w:numId w:val="2"/>
        </w:numPr>
        <w:tabs>
          <w:tab w:val="left" w:pos="995"/>
        </w:tabs>
        <w:spacing w:before="161" w:after="0" w:line="240" w:lineRule="auto"/>
        <w:ind w:left="994" w:right="0" w:hanging="481"/>
        <w:jc w:val="left"/>
        <w:rPr>
          <w:sz w:val="24"/>
        </w:rPr>
      </w:pPr>
      <w:r>
        <w:rPr>
          <w:sz w:val="24"/>
        </w:rPr>
        <w:t>Problem</w:t>
      </w:r>
      <w:r>
        <w:rPr>
          <w:spacing w:val="-2"/>
          <w:sz w:val="24"/>
        </w:rPr>
        <w:t xml:space="preserve"> </w:t>
      </w:r>
      <w:r>
        <w:rPr>
          <w:sz w:val="24"/>
        </w:rPr>
        <w:t>Definition</w:t>
      </w:r>
    </w:p>
    <w:p>
      <w:pPr>
        <w:pStyle w:val="9"/>
        <w:numPr>
          <w:ilvl w:val="1"/>
          <w:numId w:val="2"/>
        </w:numPr>
        <w:tabs>
          <w:tab w:val="left" w:pos="995"/>
        </w:tabs>
        <w:spacing w:before="173" w:after="0" w:line="240" w:lineRule="auto"/>
        <w:ind w:left="994" w:right="0" w:hanging="481"/>
        <w:jc w:val="left"/>
        <w:rPr>
          <w:sz w:val="24"/>
        </w:rPr>
      </w:pPr>
      <w:r>
        <w:rPr>
          <w:sz w:val="24"/>
        </w:rPr>
        <w:t>Existing System</w:t>
      </w:r>
    </w:p>
    <w:p>
      <w:pPr>
        <w:pStyle w:val="9"/>
        <w:numPr>
          <w:ilvl w:val="1"/>
          <w:numId w:val="2"/>
        </w:numPr>
        <w:tabs>
          <w:tab w:val="left" w:pos="995"/>
        </w:tabs>
        <w:spacing w:before="172" w:after="0" w:line="240" w:lineRule="auto"/>
        <w:ind w:left="994" w:right="0" w:hanging="481"/>
        <w:jc w:val="left"/>
        <w:rPr>
          <w:sz w:val="24"/>
        </w:rPr>
      </w:pP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</w:p>
    <w:p>
      <w:pPr>
        <w:pStyle w:val="9"/>
        <w:numPr>
          <w:ilvl w:val="1"/>
          <w:numId w:val="2"/>
        </w:numPr>
        <w:tabs>
          <w:tab w:val="left" w:pos="995"/>
        </w:tabs>
        <w:spacing w:before="176" w:after="0" w:line="240" w:lineRule="auto"/>
        <w:ind w:left="994" w:right="0" w:hanging="481"/>
        <w:jc w:val="left"/>
        <w:rPr>
          <w:sz w:val="24"/>
        </w:rPr>
      </w:pPr>
      <w:r>
        <w:rPr>
          <w:sz w:val="24"/>
        </w:rPr>
        <w:t>Objectives</w:t>
      </w:r>
    </w:p>
    <w:p>
      <w:pPr>
        <w:pStyle w:val="4"/>
        <w:numPr>
          <w:ilvl w:val="0"/>
          <w:numId w:val="2"/>
        </w:numPr>
        <w:tabs>
          <w:tab w:val="left" w:pos="994"/>
          <w:tab w:val="left" w:pos="995"/>
        </w:tabs>
        <w:spacing w:before="182" w:after="0" w:line="240" w:lineRule="auto"/>
        <w:ind w:left="994" w:right="0" w:hanging="428"/>
        <w:jc w:val="left"/>
        <w:rPr>
          <w:u w:val="none"/>
        </w:rPr>
      </w:pPr>
      <w:r>
        <w:rPr>
          <w:u w:val="none"/>
        </w:rPr>
        <w:t>SURVEY</w:t>
      </w:r>
      <w:r>
        <w:rPr>
          <w:spacing w:val="-1"/>
          <w:u w:val="none"/>
        </w:rPr>
        <w:t xml:space="preserve"> </w:t>
      </w:r>
      <w:r>
        <w:rPr>
          <w:u w:val="none"/>
        </w:rPr>
        <w:t>OF TECHNOLOGY</w:t>
      </w:r>
    </w:p>
    <w:p>
      <w:pPr>
        <w:pStyle w:val="7"/>
        <w:spacing w:before="10"/>
        <w:rPr>
          <w:b/>
          <w:sz w:val="21"/>
        </w:rPr>
      </w:pPr>
    </w:p>
    <w:p>
      <w:pPr>
        <w:pStyle w:val="9"/>
        <w:numPr>
          <w:ilvl w:val="1"/>
          <w:numId w:val="2"/>
        </w:numPr>
        <w:tabs>
          <w:tab w:val="left" w:pos="995"/>
        </w:tabs>
        <w:spacing w:before="1" w:after="0" w:line="240" w:lineRule="auto"/>
        <w:ind w:left="994" w:right="0" w:hanging="481"/>
        <w:jc w:val="left"/>
        <w:rPr>
          <w:sz w:val="24"/>
        </w:rPr>
      </w:pPr>
      <w:r>
        <w:rPr>
          <w:sz w:val="24"/>
        </w:rPr>
        <w:t>Tools/Technology</w:t>
      </w:r>
    </w:p>
    <w:p>
      <w:pPr>
        <w:pStyle w:val="7"/>
        <w:spacing w:before="1"/>
        <w:rPr>
          <w:sz w:val="23"/>
        </w:rPr>
      </w:pPr>
    </w:p>
    <w:p>
      <w:pPr>
        <w:pStyle w:val="9"/>
        <w:numPr>
          <w:ilvl w:val="1"/>
          <w:numId w:val="2"/>
        </w:numPr>
        <w:tabs>
          <w:tab w:val="left" w:pos="995"/>
        </w:tabs>
        <w:spacing w:before="1" w:after="0" w:line="240" w:lineRule="auto"/>
        <w:ind w:left="994" w:right="0" w:hanging="481"/>
        <w:jc w:val="left"/>
        <w:rPr>
          <w:sz w:val="24"/>
        </w:rPr>
      </w:pP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</w:p>
    <w:p>
      <w:pPr>
        <w:pStyle w:val="7"/>
        <w:spacing w:before="7"/>
        <w:rPr>
          <w:sz w:val="16"/>
        </w:rPr>
      </w:pPr>
    </w:p>
    <w:p>
      <w:pPr>
        <w:pStyle w:val="4"/>
        <w:numPr>
          <w:ilvl w:val="0"/>
          <w:numId w:val="2"/>
        </w:numPr>
        <w:tabs>
          <w:tab w:val="left" w:pos="994"/>
          <w:tab w:val="left" w:pos="995"/>
        </w:tabs>
        <w:spacing w:before="90" w:after="0" w:line="240" w:lineRule="auto"/>
        <w:ind w:left="994" w:right="0" w:hanging="428"/>
        <w:jc w:val="left"/>
        <w:rPr>
          <w:u w:val="none"/>
        </w:rPr>
      </w:pPr>
      <w:r>
        <w:rPr>
          <w:u w:val="none"/>
        </w:rPr>
        <w:t>ANALYSIS</w:t>
      </w:r>
      <w:r>
        <w:rPr>
          <w:spacing w:val="-2"/>
          <w:u w:val="none"/>
        </w:rPr>
        <w:t xml:space="preserve"> </w:t>
      </w:r>
      <w:r>
        <w:rPr>
          <w:u w:val="none"/>
        </w:rPr>
        <w:t>DOCUMENT</w:t>
      </w:r>
    </w:p>
    <w:p>
      <w:pPr>
        <w:pStyle w:val="9"/>
        <w:numPr>
          <w:ilvl w:val="1"/>
          <w:numId w:val="2"/>
        </w:numPr>
        <w:tabs>
          <w:tab w:val="left" w:pos="995"/>
        </w:tabs>
        <w:spacing w:before="151" w:after="0" w:line="240" w:lineRule="auto"/>
        <w:ind w:left="994" w:right="0" w:hanging="481"/>
        <w:jc w:val="left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</w:p>
    <w:p>
      <w:pPr>
        <w:pStyle w:val="9"/>
        <w:numPr>
          <w:ilvl w:val="1"/>
          <w:numId w:val="2"/>
        </w:numPr>
        <w:tabs>
          <w:tab w:val="left" w:pos="995"/>
        </w:tabs>
        <w:spacing w:before="166" w:after="0" w:line="240" w:lineRule="auto"/>
        <w:ind w:left="994" w:right="0" w:hanging="481"/>
        <w:jc w:val="left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Flow Diagrams</w:t>
      </w:r>
    </w:p>
    <w:p>
      <w:pPr>
        <w:pStyle w:val="9"/>
        <w:numPr>
          <w:ilvl w:val="1"/>
          <w:numId w:val="2"/>
        </w:numPr>
        <w:tabs>
          <w:tab w:val="left" w:pos="995"/>
        </w:tabs>
        <w:spacing w:before="168" w:after="0" w:line="240" w:lineRule="auto"/>
        <w:ind w:left="994" w:right="0" w:hanging="481"/>
        <w:jc w:val="left"/>
        <w:rPr>
          <w:sz w:val="24"/>
        </w:rPr>
      </w:pP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charts</w:t>
      </w:r>
    </w:p>
    <w:p>
      <w:pPr>
        <w:pStyle w:val="4"/>
        <w:numPr>
          <w:ilvl w:val="0"/>
          <w:numId w:val="2"/>
        </w:numPr>
        <w:tabs>
          <w:tab w:val="left" w:pos="994"/>
          <w:tab w:val="left" w:pos="995"/>
        </w:tabs>
        <w:spacing w:before="166" w:after="0" w:line="240" w:lineRule="auto"/>
        <w:ind w:left="994" w:right="0" w:hanging="428"/>
        <w:jc w:val="left"/>
        <w:rPr>
          <w:u w:val="none"/>
        </w:rPr>
      </w:pPr>
      <w:r>
        <w:rPr>
          <w:u w:val="none"/>
        </w:rPr>
        <w:t>DESIGN</w:t>
      </w:r>
    </w:p>
    <w:p>
      <w:pPr>
        <w:pStyle w:val="9"/>
        <w:numPr>
          <w:ilvl w:val="1"/>
          <w:numId w:val="2"/>
        </w:numPr>
        <w:tabs>
          <w:tab w:val="left" w:pos="995"/>
        </w:tabs>
        <w:spacing w:before="148" w:after="0" w:line="240" w:lineRule="auto"/>
        <w:ind w:left="994" w:right="0" w:hanging="481"/>
        <w:jc w:val="left"/>
        <w:rPr>
          <w:sz w:val="24"/>
        </w:rPr>
      </w:pPr>
      <w:r>
        <w:rPr>
          <w:sz w:val="24"/>
        </w:rPr>
        <w:t>Introduction</w:t>
      </w:r>
    </w:p>
    <w:p>
      <w:pPr>
        <w:pStyle w:val="9"/>
        <w:numPr>
          <w:ilvl w:val="1"/>
          <w:numId w:val="2"/>
        </w:numPr>
        <w:tabs>
          <w:tab w:val="left" w:pos="995"/>
        </w:tabs>
        <w:spacing w:before="168" w:after="0" w:line="240" w:lineRule="auto"/>
        <w:ind w:left="994" w:right="0" w:hanging="481"/>
        <w:jc w:val="left"/>
        <w:rPr>
          <w:sz w:val="24"/>
        </w:rPr>
      </w:pPr>
      <w:r>
        <w:rPr>
          <w:sz w:val="24"/>
        </w:rPr>
        <w:t>Over</w:t>
      </w:r>
      <w:r>
        <w:rPr>
          <w:spacing w:val="-2"/>
          <w:sz w:val="24"/>
        </w:rPr>
        <w:t xml:space="preserve"> </w:t>
      </w:r>
      <w:r>
        <w:rPr>
          <w:sz w:val="24"/>
        </w:rPr>
        <w:t>View</w:t>
      </w:r>
    </w:p>
    <w:p>
      <w:pPr>
        <w:pStyle w:val="9"/>
        <w:numPr>
          <w:ilvl w:val="1"/>
          <w:numId w:val="2"/>
        </w:numPr>
        <w:tabs>
          <w:tab w:val="left" w:pos="995"/>
        </w:tabs>
        <w:spacing w:before="166" w:after="0" w:line="240" w:lineRule="auto"/>
        <w:ind w:left="994" w:right="0" w:hanging="481"/>
        <w:jc w:val="left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Interface</w:t>
      </w:r>
    </w:p>
    <w:p>
      <w:pPr>
        <w:pStyle w:val="4"/>
        <w:numPr>
          <w:ilvl w:val="0"/>
          <w:numId w:val="2"/>
        </w:numPr>
        <w:tabs>
          <w:tab w:val="left" w:pos="994"/>
          <w:tab w:val="left" w:pos="995"/>
        </w:tabs>
        <w:spacing w:before="185" w:after="0" w:line="240" w:lineRule="auto"/>
        <w:ind w:left="994" w:right="0" w:hanging="428"/>
        <w:jc w:val="left"/>
        <w:rPr>
          <w:u w:val="none"/>
        </w:rPr>
      </w:pPr>
      <w:r>
        <w:rPr>
          <w:u w:val="none"/>
        </w:rPr>
        <w:t>IMPLEMENTAION</w:t>
      </w:r>
    </w:p>
    <w:p>
      <w:pPr>
        <w:pStyle w:val="9"/>
        <w:numPr>
          <w:ilvl w:val="1"/>
          <w:numId w:val="2"/>
        </w:numPr>
        <w:tabs>
          <w:tab w:val="left" w:pos="995"/>
        </w:tabs>
        <w:spacing w:before="156" w:after="0" w:line="240" w:lineRule="auto"/>
        <w:ind w:left="994" w:right="0" w:hanging="481"/>
        <w:jc w:val="left"/>
        <w:rPr>
          <w:sz w:val="24"/>
        </w:rPr>
      </w:pP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</w:p>
    <w:p>
      <w:pPr>
        <w:pStyle w:val="4"/>
        <w:numPr>
          <w:ilvl w:val="0"/>
          <w:numId w:val="2"/>
        </w:numPr>
        <w:tabs>
          <w:tab w:val="left" w:pos="994"/>
          <w:tab w:val="left" w:pos="995"/>
        </w:tabs>
        <w:spacing w:before="185" w:after="0" w:line="240" w:lineRule="auto"/>
        <w:ind w:left="994" w:right="0" w:hanging="428"/>
        <w:jc w:val="left"/>
        <w:rPr>
          <w:u w:val="none"/>
        </w:rPr>
      </w:pPr>
      <w:r>
        <w:rPr>
          <w:u w:val="none"/>
        </w:rPr>
        <w:t>TESTING</w:t>
      </w:r>
    </w:p>
    <w:p>
      <w:pPr>
        <w:pStyle w:val="9"/>
        <w:numPr>
          <w:ilvl w:val="1"/>
          <w:numId w:val="2"/>
        </w:numPr>
        <w:tabs>
          <w:tab w:val="left" w:pos="995"/>
        </w:tabs>
        <w:spacing w:before="156" w:after="0" w:line="240" w:lineRule="auto"/>
        <w:ind w:left="994" w:right="0" w:hanging="481"/>
        <w:jc w:val="left"/>
        <w:rPr>
          <w:sz w:val="24"/>
        </w:rPr>
      </w:pPr>
      <w:r>
        <w:rPr>
          <w:sz w:val="24"/>
        </w:rPr>
        <w:t>Introduction</w:t>
      </w:r>
    </w:p>
    <w:p>
      <w:pPr>
        <w:pStyle w:val="9"/>
        <w:numPr>
          <w:ilvl w:val="1"/>
          <w:numId w:val="2"/>
        </w:numPr>
        <w:tabs>
          <w:tab w:val="left" w:pos="995"/>
        </w:tabs>
        <w:spacing w:before="178" w:after="0" w:line="240" w:lineRule="auto"/>
        <w:ind w:left="994" w:right="0" w:hanging="481"/>
        <w:jc w:val="left"/>
        <w:rPr>
          <w:sz w:val="24"/>
        </w:rPr>
      </w:pP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Cycle</w:t>
      </w:r>
    </w:p>
    <w:p>
      <w:pPr>
        <w:pStyle w:val="9"/>
        <w:numPr>
          <w:ilvl w:val="1"/>
          <w:numId w:val="2"/>
        </w:numPr>
        <w:tabs>
          <w:tab w:val="left" w:pos="995"/>
        </w:tabs>
        <w:spacing w:before="173" w:after="0" w:line="240" w:lineRule="auto"/>
        <w:ind w:left="994" w:right="0" w:hanging="481"/>
        <w:jc w:val="left"/>
        <w:rPr>
          <w:sz w:val="24"/>
        </w:rPr>
      </w:pP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Fundamentals</w:t>
      </w:r>
    </w:p>
    <w:p>
      <w:pPr>
        <w:pStyle w:val="9"/>
        <w:numPr>
          <w:ilvl w:val="1"/>
          <w:numId w:val="2"/>
        </w:numPr>
        <w:tabs>
          <w:tab w:val="left" w:pos="995"/>
        </w:tabs>
        <w:spacing w:before="173" w:after="0" w:line="240" w:lineRule="auto"/>
        <w:ind w:left="994" w:right="0" w:hanging="481"/>
        <w:jc w:val="left"/>
        <w:rPr>
          <w:sz w:val="24"/>
        </w:rPr>
      </w:pPr>
      <w:r>
        <w:rPr>
          <w:rFonts w:hint="default"/>
          <w:sz w:val="24"/>
          <w:lang w:val="en-US"/>
        </w:rPr>
        <w:t>Test cases</w:t>
      </w:r>
    </w:p>
    <w:p>
      <w:pPr>
        <w:pStyle w:val="4"/>
        <w:numPr>
          <w:ilvl w:val="0"/>
          <w:numId w:val="2"/>
        </w:numPr>
        <w:tabs>
          <w:tab w:val="left" w:pos="994"/>
          <w:tab w:val="left" w:pos="995"/>
        </w:tabs>
        <w:spacing w:before="172" w:after="0" w:line="240" w:lineRule="auto"/>
        <w:ind w:left="994" w:right="0" w:hanging="428"/>
        <w:jc w:val="left"/>
        <w:rPr>
          <w:u w:val="none"/>
        </w:rPr>
      </w:pPr>
      <w:r>
        <w:rPr>
          <w:u w:val="none"/>
        </w:rPr>
        <w:t>INPUT</w:t>
      </w:r>
      <w:r>
        <w:rPr>
          <w:spacing w:val="-1"/>
          <w:u w:val="none"/>
        </w:rPr>
        <w:t xml:space="preserve"> </w:t>
      </w:r>
      <w:r>
        <w:rPr>
          <w:u w:val="none"/>
        </w:rPr>
        <w:t>AND</w:t>
      </w:r>
      <w:r>
        <w:rPr>
          <w:spacing w:val="-1"/>
          <w:u w:val="none"/>
        </w:rPr>
        <w:t xml:space="preserve"> </w:t>
      </w:r>
      <w:r>
        <w:rPr>
          <w:u w:val="none"/>
        </w:rPr>
        <w:t>OUTPUT</w:t>
      </w:r>
      <w:r>
        <w:rPr>
          <w:spacing w:val="1"/>
          <w:u w:val="none"/>
        </w:rPr>
        <w:t xml:space="preserve"> </w:t>
      </w:r>
      <w:r>
        <w:rPr>
          <w:u w:val="none"/>
        </w:rPr>
        <w:t>SCREENS</w:t>
      </w:r>
      <w:r>
        <w:rPr>
          <w:rFonts w:hint="default"/>
          <w:u w:val="none"/>
          <w:lang w:val="en-US"/>
        </w:rPr>
        <w:t>HOTS</w:t>
      </w:r>
    </w:p>
    <w:p>
      <w:pPr>
        <w:pStyle w:val="9"/>
        <w:numPr>
          <w:ilvl w:val="0"/>
          <w:numId w:val="2"/>
        </w:numPr>
        <w:tabs>
          <w:tab w:val="left" w:pos="994"/>
          <w:tab w:val="left" w:pos="995"/>
        </w:tabs>
        <w:spacing w:before="167" w:after="0" w:line="240" w:lineRule="auto"/>
        <w:ind w:left="994" w:right="0" w:hanging="428"/>
        <w:jc w:val="left"/>
        <w:rPr>
          <w:b/>
          <w:sz w:val="24"/>
        </w:rPr>
      </w:pPr>
      <w:r>
        <w:rPr>
          <w:b/>
          <w:sz w:val="24"/>
        </w:rPr>
        <w:t>IMPLEMENTAION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SECURITY</w:t>
      </w:r>
    </w:p>
    <w:p>
      <w:pPr>
        <w:pStyle w:val="4"/>
        <w:numPr>
          <w:ilvl w:val="0"/>
          <w:numId w:val="2"/>
        </w:numPr>
        <w:tabs>
          <w:tab w:val="left" w:pos="994"/>
          <w:tab w:val="left" w:pos="995"/>
        </w:tabs>
        <w:spacing w:before="168" w:after="0" w:line="240" w:lineRule="auto"/>
        <w:ind w:left="994" w:right="0" w:hanging="428"/>
        <w:jc w:val="left"/>
        <w:rPr>
          <w:u w:val="none"/>
        </w:rPr>
      </w:pPr>
      <w:r>
        <w:rPr>
          <w:u w:val="none"/>
        </w:rPr>
        <w:t>LIMITAIONS</w:t>
      </w:r>
    </w:p>
    <w:p>
      <w:pPr>
        <w:pStyle w:val="9"/>
        <w:numPr>
          <w:ilvl w:val="0"/>
          <w:numId w:val="2"/>
        </w:numPr>
        <w:tabs>
          <w:tab w:val="left" w:pos="995"/>
        </w:tabs>
        <w:spacing w:before="165" w:after="0" w:line="240" w:lineRule="auto"/>
        <w:ind w:left="994" w:right="0" w:hanging="428"/>
        <w:jc w:val="left"/>
        <w:rPr>
          <w:b/>
          <w:sz w:val="24"/>
        </w:rPr>
      </w:pPr>
      <w:r>
        <w:rPr>
          <w:b/>
          <w:sz w:val="24"/>
        </w:rPr>
        <w:t>FUTURE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ENHANCEMENTS</w:t>
      </w:r>
    </w:p>
    <w:p>
      <w:pPr>
        <w:pStyle w:val="9"/>
        <w:numPr>
          <w:ilvl w:val="0"/>
          <w:numId w:val="2"/>
        </w:numPr>
        <w:tabs>
          <w:tab w:val="left" w:pos="995"/>
        </w:tabs>
        <w:spacing w:before="168" w:after="0" w:line="240" w:lineRule="auto"/>
        <w:ind w:left="994" w:right="0" w:hanging="428"/>
        <w:jc w:val="left"/>
        <w:rPr>
          <w:b/>
          <w:sz w:val="24"/>
        </w:rPr>
      </w:pPr>
      <w:r>
        <w:rPr>
          <w:b/>
          <w:sz w:val="24"/>
        </w:rPr>
        <w:t>REFERENCES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BIPILOGRAPHY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130"/>
        <w:ind w:left="1453" w:right="1023"/>
        <w:jc w:val="center"/>
      </w:pPr>
      <w:r>
        <w:rPr>
          <w:u w:val="thick"/>
        </w:rPr>
        <w:t>INTRODUCTION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11"/>
        <w:rPr>
          <w:b/>
          <w:sz w:val="16"/>
        </w:rPr>
      </w:pPr>
    </w:p>
    <w:p>
      <w:pPr>
        <w:pStyle w:val="7"/>
        <w:spacing w:before="90" w:line="360" w:lineRule="auto"/>
        <w:ind w:left="1009" w:right="132" w:hanging="15"/>
        <w:jc w:val="both"/>
      </w:pPr>
      <w:r>
        <w:t>AUTO SILENT will enable the device to switch to the Silent Mode in locations like Hospitals, schools,</w:t>
      </w:r>
      <w:r>
        <w:rPr>
          <w:spacing w:val="1"/>
        </w:rPr>
        <w:t xml:space="preserve"> </w:t>
      </w:r>
      <w:r>
        <w:t>colleges,</w:t>
      </w:r>
      <w:r>
        <w:rPr>
          <w:spacing w:val="-13"/>
        </w:rPr>
        <w:t xml:space="preserve"> </w:t>
      </w:r>
      <w:r>
        <w:t>Universities,</w:t>
      </w:r>
      <w:r>
        <w:rPr>
          <w:spacing w:val="-12"/>
        </w:rPr>
        <w:t xml:space="preserve"> </w:t>
      </w:r>
      <w:r>
        <w:t>offices</w:t>
      </w:r>
      <w:r>
        <w:rPr>
          <w:spacing w:val="-13"/>
        </w:rPr>
        <w:t xml:space="preserve"> </w:t>
      </w:r>
      <w:r>
        <w:t>etc.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customized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user.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just</w:t>
      </w:r>
      <w:r>
        <w:rPr>
          <w:spacing w:val="-12"/>
        </w:rPr>
        <w:t xml:space="preserve"> </w:t>
      </w:r>
      <w:r>
        <w:t>needs</w:t>
      </w:r>
      <w:r>
        <w:rPr>
          <w:spacing w:val="-8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select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geofence</w:t>
      </w:r>
      <w:r>
        <w:rPr>
          <w:spacing w:val="-57"/>
        </w:rPr>
        <w:t xml:space="preserve"> </w:t>
      </w:r>
      <w:r>
        <w:t>coordinates of the locations along with the required radius dimensions that he wants to be in the silent</w:t>
      </w:r>
      <w:r>
        <w:rPr>
          <w:spacing w:val="1"/>
        </w:rPr>
        <w:t xml:space="preserve"> </w:t>
      </w:r>
      <w:r>
        <w:t>zone.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stored data</w:t>
      </w:r>
      <w:r>
        <w:rPr>
          <w:spacing w:val="-1"/>
        </w:rPr>
        <w:t xml:space="preserve"> </w:t>
      </w:r>
      <w:r>
        <w:t>will be compared via</w:t>
      </w:r>
      <w:r>
        <w:rPr>
          <w:spacing w:val="-2"/>
        </w:rPr>
        <w:t xml:space="preserve"> </w:t>
      </w:r>
      <w:r>
        <w:t>the GPS and</w:t>
      </w:r>
      <w:r>
        <w:rPr>
          <w:spacing w:val="-1"/>
        </w:rPr>
        <w:t xml:space="preserve"> </w:t>
      </w:r>
      <w:r>
        <w:t>the profile</w:t>
      </w:r>
      <w:r>
        <w:rPr>
          <w:spacing w:val="-1"/>
        </w:rPr>
        <w:t xml:space="preserve"> </w:t>
      </w:r>
      <w:r>
        <w:t>will be changed</w:t>
      </w:r>
      <w:r>
        <w:rPr>
          <w:spacing w:val="2"/>
        </w:rPr>
        <w:t xml:space="preserve"> </w:t>
      </w:r>
      <w:r>
        <w:t>accordingly.</w:t>
      </w:r>
    </w:p>
    <w:p>
      <w:pPr>
        <w:pStyle w:val="7"/>
        <w:spacing w:before="11"/>
        <w:rPr>
          <w:sz w:val="36"/>
        </w:rPr>
      </w:pPr>
    </w:p>
    <w:p>
      <w:pPr>
        <w:pStyle w:val="7"/>
        <w:spacing w:line="360" w:lineRule="auto"/>
        <w:ind w:left="1009" w:right="132" w:hanging="15"/>
        <w:jc w:val="both"/>
      </w:pPr>
      <w:r>
        <w:t>The user can contact them back later without being disturbed. In User- Defined Switching Mode user set</w:t>
      </w:r>
      <w:r>
        <w:rPr>
          <w:spacing w:val="-57"/>
        </w:rPr>
        <w:t xml:space="preserve"> </w:t>
      </w:r>
      <w:r>
        <w:t>location where their device need to switch their audio profile. The application will use GPS Service</w:t>
      </w:r>
      <w:r>
        <w:rPr>
          <w:spacing w:val="1"/>
        </w:rPr>
        <w:t xml:space="preserve"> </w:t>
      </w:r>
      <w:r>
        <w:rPr>
          <w:spacing w:val="-1"/>
        </w:rPr>
        <w:t>provided</w:t>
      </w:r>
      <w:r>
        <w:rPr>
          <w:spacing w:val="-15"/>
        </w:rPr>
        <w:t xml:space="preserve"> </w:t>
      </w:r>
      <w:r>
        <w:rPr>
          <w:spacing w:val="-1"/>
        </w:rPr>
        <w:t>by</w:t>
      </w:r>
      <w:r>
        <w:rPr>
          <w:spacing w:val="-14"/>
        </w:rPr>
        <w:t xml:space="preserve"> </w:t>
      </w:r>
      <w:r>
        <w:rPr>
          <w:spacing w:val="-1"/>
        </w:rPr>
        <w:t>GPS</w:t>
      </w:r>
      <w:r>
        <w:rPr>
          <w:spacing w:val="-14"/>
        </w:rPr>
        <w:t xml:space="preserve"> </w:t>
      </w:r>
      <w:r>
        <w:rPr>
          <w:spacing w:val="-1"/>
        </w:rPr>
        <w:t>Satellites</w:t>
      </w:r>
      <w:r>
        <w:rPr>
          <w:spacing w:val="-14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finding</w:t>
      </w:r>
      <w:r>
        <w:rPr>
          <w:spacing w:val="-15"/>
        </w:rPr>
        <w:t xml:space="preserve"> </w:t>
      </w:r>
      <w:r>
        <w:t>locations.</w:t>
      </w:r>
      <w:r>
        <w:rPr>
          <w:spacing w:val="-11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profile</w:t>
      </w:r>
      <w:r>
        <w:rPr>
          <w:spacing w:val="-15"/>
        </w:rPr>
        <w:t xml:space="preserve"> </w:t>
      </w:r>
      <w:r>
        <w:t>switching</w:t>
      </w:r>
      <w:r>
        <w:rPr>
          <w:spacing w:val="-15"/>
        </w:rPr>
        <w:t xml:space="preserve"> </w:t>
      </w:r>
      <w:r>
        <w:t>operation</w:t>
      </w:r>
      <w:r>
        <w:rPr>
          <w:spacing w:val="-13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actually</w:t>
      </w:r>
      <w:r>
        <w:rPr>
          <w:spacing w:val="-14"/>
        </w:rPr>
        <w:t xml:space="preserve"> </w:t>
      </w:r>
      <w:r>
        <w:t>switch</w:t>
      </w:r>
      <w:r>
        <w:rPr>
          <w:spacing w:val="-58"/>
        </w:rPr>
        <w:t xml:space="preserve"> </w:t>
      </w:r>
      <w:r>
        <w:t>the ringer</w:t>
      </w:r>
      <w:r>
        <w:rPr>
          <w:spacing w:val="-2"/>
        </w:rPr>
        <w:t xml:space="preserve"> </w:t>
      </w:r>
      <w:r>
        <w:t>mode of</w:t>
      </w:r>
      <w:r>
        <w:rPr>
          <w:spacing w:val="-2"/>
        </w:rPr>
        <w:t xml:space="preserve"> </w:t>
      </w:r>
      <w:r>
        <w:t>profile</w:t>
      </w:r>
    </w:p>
    <w:p>
      <w:pPr>
        <w:pStyle w:val="7"/>
        <w:rPr>
          <w:sz w:val="37"/>
        </w:rPr>
      </w:pPr>
    </w:p>
    <w:p>
      <w:pPr>
        <w:pStyle w:val="7"/>
        <w:spacing w:line="360" w:lineRule="auto"/>
        <w:ind w:left="1009" w:right="136" w:hanging="15"/>
        <w:jc w:val="both"/>
      </w:pPr>
      <w:r>
        <w:t>Here user can choose among Silent/DND mode for switching purpose. There is a provision made to</w:t>
      </w:r>
      <w:r>
        <w:rPr>
          <w:spacing w:val="1"/>
        </w:rPr>
        <w:t xml:space="preserve"> </w:t>
      </w:r>
      <w:r>
        <w:t>neglect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calls</w:t>
      </w:r>
      <w:r>
        <w:rPr>
          <w:spacing w:val="1"/>
        </w:rPr>
        <w:t xml:space="preserve"> </w:t>
      </w:r>
      <w:r>
        <w:t>while on the</w:t>
      </w:r>
      <w:r>
        <w:rPr>
          <w:spacing w:val="-1"/>
        </w:rPr>
        <w:t xml:space="preserve"> </w:t>
      </w:r>
      <w:r>
        <w:t>silent profile</w:t>
      </w:r>
      <w:r>
        <w:rPr>
          <w:spacing w:val="-2"/>
        </w:rPr>
        <w:t xml:space="preserve"> </w:t>
      </w:r>
      <w:r>
        <w:t>to avoid the disturbance.</w:t>
      </w:r>
    </w:p>
    <w:p>
      <w:pPr>
        <w:pStyle w:val="7"/>
        <w:spacing w:before="5"/>
        <w:rPr>
          <w:sz w:val="25"/>
        </w:rPr>
      </w:pPr>
    </w:p>
    <w:p>
      <w:pPr>
        <w:pStyle w:val="7"/>
        <w:spacing w:line="360" w:lineRule="auto"/>
        <w:ind w:left="1009" w:right="134" w:hanging="15"/>
        <w:jc w:val="both"/>
      </w:pPr>
      <w:r>
        <w:rPr>
          <w:spacing w:val="-1"/>
        </w:rPr>
        <w:t>By</w:t>
      </w:r>
      <w:r>
        <w:rPr>
          <w:spacing w:val="-15"/>
        </w:rPr>
        <w:t xml:space="preserve"> </w:t>
      </w:r>
      <w:r>
        <w:rPr>
          <w:spacing w:val="-1"/>
        </w:rPr>
        <w:t>developing</w:t>
      </w:r>
      <w:r>
        <w:rPr>
          <w:spacing w:val="-15"/>
        </w:rPr>
        <w:t xml:space="preserve"> </w:t>
      </w:r>
      <w:r>
        <w:rPr>
          <w:spacing w:val="-1"/>
        </w:rPr>
        <w:t>this</w:t>
      </w:r>
      <w:r>
        <w:rPr>
          <w:spacing w:val="-15"/>
        </w:rPr>
        <w:t xml:space="preserve"> </w:t>
      </w:r>
      <w:r>
        <w:rPr>
          <w:spacing w:val="-1"/>
        </w:rPr>
        <w:t>AUTO</w:t>
      </w:r>
      <w:r>
        <w:rPr>
          <w:spacing w:val="-15"/>
        </w:rPr>
        <w:t xml:space="preserve"> </w:t>
      </w:r>
      <w:r>
        <w:t>SILENT</w:t>
      </w:r>
      <w:r>
        <w:rPr>
          <w:spacing w:val="-15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software,</w:t>
      </w:r>
      <w:r>
        <w:rPr>
          <w:spacing w:val="-13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improve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lifestyle</w:t>
      </w:r>
      <w:r>
        <w:rPr>
          <w:spacing w:val="-1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people.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user’s</w:t>
      </w:r>
      <w:r>
        <w:rPr>
          <w:spacing w:val="-57"/>
        </w:rPr>
        <w:t xml:space="preserve"> </w:t>
      </w:r>
      <w:r>
        <w:t>smartphone</w:t>
      </w:r>
      <w:r>
        <w:rPr>
          <w:spacing w:val="-10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automatically</w:t>
      </w:r>
      <w:r>
        <w:rPr>
          <w:spacing w:val="-9"/>
        </w:rPr>
        <w:t xml:space="preserve"> </w:t>
      </w:r>
      <w:r>
        <w:t>turned</w:t>
      </w:r>
      <w:r>
        <w:rPr>
          <w:spacing w:val="-8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silent</w:t>
      </w:r>
      <w:r>
        <w:rPr>
          <w:spacing w:val="-8"/>
        </w:rPr>
        <w:t xml:space="preserve"> </w:t>
      </w:r>
      <w:r>
        <w:t>mode</w:t>
      </w:r>
      <w:r>
        <w:rPr>
          <w:spacing w:val="-9"/>
        </w:rPr>
        <w:t xml:space="preserve"> </w:t>
      </w:r>
      <w:r>
        <w:t>according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selected</w:t>
      </w:r>
      <w:r>
        <w:rPr>
          <w:spacing w:val="-9"/>
        </w:rPr>
        <w:t xml:space="preserve"> </w:t>
      </w:r>
      <w:r>
        <w:t>schedules</w:t>
      </w:r>
      <w:r>
        <w:rPr>
          <w:spacing w:val="-9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day,</w:t>
      </w:r>
      <w:r>
        <w:rPr>
          <w:spacing w:val="-58"/>
        </w:rPr>
        <w:t xml:space="preserve"> </w:t>
      </w:r>
      <w:r>
        <w:t>times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places</w:t>
      </w:r>
    </w:p>
    <w:p>
      <w:pPr>
        <w:pStyle w:val="7"/>
        <w:rPr>
          <w:sz w:val="26"/>
        </w:rPr>
      </w:pPr>
    </w:p>
    <w:p>
      <w:pPr>
        <w:pStyle w:val="7"/>
        <w:spacing w:before="6"/>
        <w:rPr>
          <w:sz w:val="33"/>
        </w:rPr>
      </w:pPr>
    </w:p>
    <w:p>
      <w:pPr>
        <w:pStyle w:val="3"/>
        <w:numPr>
          <w:ilvl w:val="1"/>
          <w:numId w:val="3"/>
        </w:numPr>
        <w:tabs>
          <w:tab w:val="left" w:pos="1425"/>
        </w:tabs>
        <w:spacing w:before="0" w:after="0" w:line="240" w:lineRule="auto"/>
        <w:ind w:left="1424" w:right="0" w:hanging="431"/>
        <w:jc w:val="left"/>
      </w:pPr>
      <w:r>
        <w:t>Problem</w:t>
      </w:r>
      <w:r>
        <w:rPr>
          <w:spacing w:val="-7"/>
        </w:rPr>
        <w:t xml:space="preserve"> </w:t>
      </w:r>
      <w:r>
        <w:t>Definition</w:t>
      </w:r>
    </w:p>
    <w:p>
      <w:pPr>
        <w:pStyle w:val="7"/>
        <w:spacing w:before="9"/>
        <w:rPr>
          <w:b/>
          <w:sz w:val="30"/>
        </w:rPr>
      </w:pPr>
    </w:p>
    <w:p>
      <w:pPr>
        <w:pStyle w:val="7"/>
        <w:spacing w:line="360" w:lineRule="auto"/>
        <w:ind w:left="1009" w:right="132" w:hanging="15"/>
        <w:jc w:val="both"/>
      </w:pPr>
      <w:r>
        <w:t>This new application will provide complete automatic profile switching according to location. This</w:t>
      </w:r>
      <w:r>
        <w:rPr>
          <w:spacing w:val="1"/>
        </w:rPr>
        <w:t xml:space="preserve"> </w:t>
      </w:r>
      <w:r>
        <w:t>application will enable the device to switch to the Silent Mode in selected locations like Hospitals,</w:t>
      </w:r>
      <w:r>
        <w:rPr>
          <w:spacing w:val="1"/>
        </w:rPr>
        <w:t xml:space="preserve"> </w:t>
      </w:r>
      <w:r>
        <w:t>Corporate offices, Universities, Well known Educational Complexes, Petrol pumps, Government offices</w:t>
      </w:r>
      <w:r>
        <w:rPr>
          <w:spacing w:val="-57"/>
        </w:rPr>
        <w:t xml:space="preserve"> </w:t>
      </w:r>
      <w:r>
        <w:t>etc.</w:t>
      </w:r>
    </w:p>
    <w:p>
      <w:pPr>
        <w:pStyle w:val="7"/>
        <w:spacing w:before="6" w:line="360" w:lineRule="auto"/>
        <w:ind w:left="1009" w:right="128" w:hanging="15"/>
        <w:jc w:val="both"/>
      </w:pPr>
      <w:r>
        <w:t>In profile switching operation application actually switch the ringer mode of profile. There will be some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profile</w:t>
      </w:r>
      <w:r>
        <w:rPr>
          <w:spacing w:val="1"/>
        </w:rPr>
        <w:t xml:space="preserve"> </w:t>
      </w:r>
      <w:r>
        <w:t>modes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default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silent/DND</w:t>
      </w:r>
      <w:r>
        <w:rPr>
          <w:spacing w:val="1"/>
        </w:rPr>
        <w:t xml:space="preserve"> </w:t>
      </w:r>
      <w:r>
        <w:t>mode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switching</w:t>
      </w:r>
      <w:r>
        <w:rPr>
          <w:spacing w:val="-57"/>
        </w:rPr>
        <w:t xml:space="preserve"> </w:t>
      </w:r>
      <w:r>
        <w:t>purpose(silent</w:t>
      </w:r>
      <w:r>
        <w:rPr>
          <w:spacing w:val="-1"/>
        </w:rPr>
        <w:t xml:space="preserve"> </w:t>
      </w:r>
      <w:r>
        <w:t>mode, DND mode</w:t>
      </w:r>
      <w:r>
        <w:rPr>
          <w:spacing w:val="-2"/>
        </w:rPr>
        <w:t xml:space="preserve"> </w:t>
      </w:r>
      <w:r>
        <w:t>etc.)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per the</w:t>
      </w:r>
      <w:r>
        <w:rPr>
          <w:spacing w:val="-3"/>
        </w:rPr>
        <w:t xml:space="preserve"> </w:t>
      </w:r>
      <w:r>
        <w:t>user’s</w:t>
      </w:r>
      <w:r>
        <w:rPr>
          <w:spacing w:val="1"/>
        </w:rPr>
        <w:t xml:space="preserve"> </w:t>
      </w:r>
      <w:r>
        <w:t>convenience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selected location.</w:t>
      </w:r>
    </w:p>
    <w:p>
      <w:pPr>
        <w:spacing w:after="0" w:line="360" w:lineRule="auto"/>
        <w:jc w:val="both"/>
        <w:sectPr>
          <w:pgSz w:w="12240" w:h="15840"/>
          <w:pgMar w:top="150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numPr>
          <w:ilvl w:val="1"/>
          <w:numId w:val="3"/>
        </w:numPr>
        <w:tabs>
          <w:tab w:val="left" w:pos="1425"/>
        </w:tabs>
        <w:spacing w:before="67" w:after="0" w:line="240" w:lineRule="auto"/>
        <w:ind w:left="1424" w:right="0" w:hanging="431"/>
        <w:jc w:val="left"/>
      </w:pPr>
      <w:r>
        <w:t>Existing</w:t>
      </w:r>
      <w:r>
        <w:rPr>
          <w:spacing w:val="-2"/>
        </w:rPr>
        <w:t xml:space="preserve"> </w:t>
      </w:r>
      <w:r>
        <w:t>System</w:t>
      </w:r>
    </w:p>
    <w:p>
      <w:pPr>
        <w:pStyle w:val="7"/>
        <w:spacing w:before="217" w:line="360" w:lineRule="auto"/>
        <w:ind w:left="994" w:right="881"/>
        <w:jc w:val="both"/>
      </w:pPr>
      <w:r>
        <w:t>Existing system is a manual profile switcher available in all smart phones. Here many people</w:t>
      </w:r>
      <w:r>
        <w:rPr>
          <w:spacing w:val="1"/>
        </w:rPr>
        <w:t xml:space="preserve"> </w:t>
      </w:r>
      <w:r>
        <w:t>forget to change their phone profile mode where the phone starts ringing in many places such as</w:t>
      </w:r>
      <w:r>
        <w:rPr>
          <w:spacing w:val="1"/>
        </w:rPr>
        <w:t xml:space="preserve"> </w:t>
      </w:r>
      <w:r>
        <w:t>universities,</w:t>
      </w:r>
      <w:r>
        <w:rPr>
          <w:spacing w:val="-3"/>
        </w:rPr>
        <w:t xml:space="preserve"> </w:t>
      </w:r>
      <w:r>
        <w:t>conferences, hospitals</w:t>
      </w:r>
      <w:r>
        <w:rPr>
          <w:spacing w:val="-3"/>
        </w:rPr>
        <w:t xml:space="preserve"> </w:t>
      </w:r>
      <w:r>
        <w:t>etc</w:t>
      </w:r>
      <w:r>
        <w:rPr>
          <w:spacing w:val="-5"/>
        </w:rPr>
        <w:t xml:space="preserve"> </w:t>
      </w:r>
      <w:r>
        <w:t>.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switching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ringer</w:t>
      </w:r>
      <w:r>
        <w:rPr>
          <w:spacing w:val="-4"/>
        </w:rPr>
        <w:t xml:space="preserve"> </w:t>
      </w:r>
      <w:r>
        <w:t>profile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particular</w:t>
      </w:r>
      <w:r>
        <w:rPr>
          <w:spacing w:val="-5"/>
        </w:rPr>
        <w:t xml:space="preserve"> </w:t>
      </w:r>
      <w:r>
        <w:t>locations</w:t>
      </w:r>
      <w:r>
        <w:rPr>
          <w:spacing w:val="-4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burden and</w:t>
      </w:r>
      <w:r>
        <w:rPr>
          <w:spacing w:val="-1"/>
        </w:rPr>
        <w:t xml:space="preserve"> </w:t>
      </w:r>
      <w:r>
        <w:t>maintaining</w:t>
      </w:r>
      <w:r>
        <w:rPr>
          <w:spacing w:val="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profiles is</w:t>
      </w:r>
      <w:r>
        <w:rPr>
          <w:spacing w:val="-1"/>
        </w:rPr>
        <w:t xml:space="preserve"> </w:t>
      </w:r>
      <w:r>
        <w:t>a bit complicated for</w:t>
      </w:r>
      <w:r>
        <w:rPr>
          <w:spacing w:val="-1"/>
        </w:rPr>
        <w:t xml:space="preserve"> </w:t>
      </w:r>
      <w:r>
        <w:t>the users.</w:t>
      </w:r>
    </w:p>
    <w:p>
      <w:pPr>
        <w:pStyle w:val="7"/>
        <w:rPr>
          <w:sz w:val="26"/>
        </w:rPr>
      </w:pPr>
    </w:p>
    <w:p>
      <w:pPr>
        <w:pStyle w:val="3"/>
        <w:numPr>
          <w:ilvl w:val="1"/>
          <w:numId w:val="3"/>
        </w:numPr>
        <w:tabs>
          <w:tab w:val="left" w:pos="1415"/>
        </w:tabs>
        <w:spacing w:before="221" w:after="0" w:line="240" w:lineRule="auto"/>
        <w:ind w:left="1414" w:right="0" w:hanging="430"/>
        <w:jc w:val="left"/>
      </w:pPr>
      <w:r>
        <w:t>Proposed</w:t>
      </w:r>
      <w:r>
        <w:rPr>
          <w:spacing w:val="-4"/>
        </w:rPr>
        <w:t xml:space="preserve"> </w:t>
      </w:r>
      <w:r>
        <w:t>System</w:t>
      </w:r>
    </w:p>
    <w:p>
      <w:pPr>
        <w:pStyle w:val="7"/>
        <w:spacing w:before="217" w:line="364" w:lineRule="auto"/>
        <w:ind w:left="994" w:right="900"/>
      </w:pPr>
      <w:r>
        <w:t>The proposed system is better and more efficient than existing system by speeding up the</w:t>
      </w:r>
      <w:r>
        <w:rPr>
          <w:spacing w:val="1"/>
        </w:rPr>
        <w:t xml:space="preserve"> </w:t>
      </w:r>
      <w:r>
        <w:t>process of switching profiles in particular location. To overcome the drawbacks of the existing</w:t>
      </w:r>
      <w:r>
        <w:rPr>
          <w:spacing w:val="1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evolved</w:t>
      </w:r>
      <w:r>
        <w:rPr>
          <w:spacing w:val="-1"/>
        </w:rPr>
        <w:t xml:space="preserve"> </w:t>
      </w:r>
      <w:r>
        <w:t>by avoiding all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conflicts.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aims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provide auto</w:t>
      </w:r>
      <w:r>
        <w:rPr>
          <w:spacing w:val="3"/>
        </w:rPr>
        <w:t xml:space="preserve"> </w:t>
      </w:r>
      <w:r>
        <w:t>audio</w:t>
      </w:r>
      <w:r>
        <w:rPr>
          <w:spacing w:val="3"/>
        </w:rPr>
        <w:t xml:space="preserve"> </w:t>
      </w:r>
      <w:r>
        <w:t>profile</w:t>
      </w:r>
      <w:r>
        <w:rPr>
          <w:spacing w:val="2"/>
        </w:rPr>
        <w:t xml:space="preserve"> </w:t>
      </w:r>
      <w:r>
        <w:t>switcher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locations.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3"/>
        </w:rPr>
        <w:t xml:space="preserve"> </w:t>
      </w:r>
      <w:r>
        <w:t>provides</w:t>
      </w:r>
      <w:r>
        <w:rPr>
          <w:spacing w:val="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 user interface. The location to perform auto profile switcher can be generated by using this</w:t>
      </w:r>
      <w:r>
        <w:rPr>
          <w:spacing w:val="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system.</w:t>
      </w:r>
    </w:p>
    <w:p>
      <w:pPr>
        <w:pStyle w:val="3"/>
        <w:spacing w:before="77"/>
        <w:ind w:left="1124"/>
      </w:pPr>
      <w:r>
        <w:t>Advantages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System</w:t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245" w:after="0" w:line="240" w:lineRule="auto"/>
        <w:ind w:left="994" w:right="0" w:hanging="42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trouble-free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use.</w:t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114" w:after="0" w:line="240" w:lineRule="auto"/>
        <w:ind w:left="994" w:right="0" w:hanging="42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relatively</w:t>
      </w:r>
      <w:r>
        <w:rPr>
          <w:spacing w:val="-1"/>
          <w:sz w:val="24"/>
        </w:rPr>
        <w:t xml:space="preserve"> </w:t>
      </w:r>
      <w:r>
        <w:rPr>
          <w:sz w:val="24"/>
        </w:rPr>
        <w:t>fast</w:t>
      </w:r>
      <w:r>
        <w:rPr>
          <w:spacing w:val="1"/>
          <w:sz w:val="24"/>
        </w:rPr>
        <w:t xml:space="preserve"> </w:t>
      </w:r>
      <w:r>
        <w:rPr>
          <w:sz w:val="24"/>
        </w:rPr>
        <w:t>approach for</w:t>
      </w:r>
      <w:r>
        <w:rPr>
          <w:spacing w:val="-1"/>
          <w:sz w:val="24"/>
        </w:rPr>
        <w:t xml:space="preserve"> </w:t>
      </w:r>
      <w:r>
        <w:rPr>
          <w:sz w:val="24"/>
        </w:rPr>
        <w:t>auto</w:t>
      </w:r>
      <w:r>
        <w:rPr>
          <w:spacing w:val="-1"/>
          <w:sz w:val="24"/>
        </w:rPr>
        <w:t xml:space="preserve"> </w:t>
      </w:r>
      <w:r>
        <w:rPr>
          <w:sz w:val="24"/>
        </w:rPr>
        <w:t>profile</w:t>
      </w:r>
      <w:r>
        <w:rPr>
          <w:spacing w:val="-2"/>
          <w:sz w:val="24"/>
        </w:rPr>
        <w:t xml:space="preserve"> </w:t>
      </w:r>
      <w:r>
        <w:rPr>
          <w:sz w:val="24"/>
        </w:rPr>
        <w:t>switcher.</w:t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114" w:after="0" w:line="240" w:lineRule="auto"/>
        <w:ind w:left="994" w:right="0" w:hanging="421"/>
        <w:jc w:val="left"/>
        <w:rPr>
          <w:sz w:val="24"/>
        </w:rPr>
      </w:pPr>
      <w:r>
        <w:rPr>
          <w:sz w:val="24"/>
        </w:rPr>
        <w:t>Highly</w:t>
      </w:r>
      <w:r>
        <w:rPr>
          <w:spacing w:val="-2"/>
          <w:sz w:val="24"/>
        </w:rPr>
        <w:t xml:space="preserve"> </w:t>
      </w:r>
      <w:r>
        <w:rPr>
          <w:sz w:val="24"/>
        </w:rPr>
        <w:t>reliable.</w:t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117" w:after="0" w:line="240" w:lineRule="auto"/>
        <w:ind w:left="994" w:right="0" w:hanging="421"/>
        <w:jc w:val="left"/>
        <w:rPr>
          <w:sz w:val="24"/>
        </w:rPr>
      </w:pPr>
      <w:r>
        <w:rPr>
          <w:sz w:val="24"/>
        </w:rPr>
        <w:t>Provides</w:t>
      </w:r>
      <w:r>
        <w:rPr>
          <w:spacing w:val="-3"/>
          <w:sz w:val="24"/>
        </w:rPr>
        <w:t xml:space="preserve"> </w:t>
      </w:r>
      <w:r>
        <w:rPr>
          <w:sz w:val="24"/>
        </w:rPr>
        <w:t>best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Interface.</w:t>
      </w:r>
    </w:p>
    <w:p>
      <w:pPr>
        <w:pStyle w:val="7"/>
        <w:spacing w:before="115"/>
        <w:ind w:left="994"/>
      </w:pPr>
      <w:r>
        <w:t>.</w:t>
      </w:r>
    </w:p>
    <w:p>
      <w:pPr>
        <w:pStyle w:val="3"/>
        <w:numPr>
          <w:ilvl w:val="1"/>
          <w:numId w:val="3"/>
        </w:numPr>
        <w:tabs>
          <w:tab w:val="left" w:pos="1415"/>
        </w:tabs>
        <w:spacing w:before="119" w:after="0" w:line="240" w:lineRule="auto"/>
        <w:ind w:left="1414" w:right="0" w:hanging="430"/>
        <w:jc w:val="left"/>
      </w:pPr>
      <w:r>
        <w:t>Objectives</w:t>
      </w:r>
    </w:p>
    <w:p>
      <w:pPr>
        <w:pStyle w:val="7"/>
        <w:spacing w:before="210"/>
        <w:ind w:left="985"/>
      </w:pPr>
      <w:r>
        <w:t>AUTO</w:t>
      </w:r>
      <w:r>
        <w:rPr>
          <w:spacing w:val="-2"/>
        </w:rPr>
        <w:t xml:space="preserve"> </w:t>
      </w:r>
      <w:r>
        <w:t>SILENT</w:t>
      </w:r>
      <w:r>
        <w:rPr>
          <w:spacing w:val="-2"/>
        </w:rPr>
        <w:t xml:space="preserve"> </w:t>
      </w:r>
      <w:r>
        <w:t>plans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achieve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objectives:</w:t>
      </w:r>
    </w:p>
    <w:p>
      <w:pPr>
        <w:pStyle w:val="9"/>
        <w:numPr>
          <w:ilvl w:val="0"/>
          <w:numId w:val="5"/>
        </w:numPr>
        <w:tabs>
          <w:tab w:val="left" w:pos="994"/>
          <w:tab w:val="left" w:pos="995"/>
        </w:tabs>
        <w:spacing w:before="141" w:after="0" w:line="240" w:lineRule="auto"/>
        <w:ind w:left="994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</w:p>
    <w:p>
      <w:pPr>
        <w:pStyle w:val="9"/>
        <w:numPr>
          <w:ilvl w:val="0"/>
          <w:numId w:val="5"/>
        </w:numPr>
        <w:tabs>
          <w:tab w:val="left" w:pos="994"/>
          <w:tab w:val="left" w:pos="995"/>
        </w:tabs>
        <w:spacing w:before="139" w:after="0" w:line="240" w:lineRule="auto"/>
        <w:ind w:left="994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Automated</w:t>
      </w:r>
      <w:r>
        <w:rPr>
          <w:spacing w:val="-1"/>
          <w:sz w:val="24"/>
        </w:rPr>
        <w:t xml:space="preserve"> </w:t>
      </w:r>
      <w:r>
        <w:rPr>
          <w:sz w:val="24"/>
        </w:rPr>
        <w:t>profile</w:t>
      </w:r>
      <w:r>
        <w:rPr>
          <w:spacing w:val="-1"/>
          <w:sz w:val="24"/>
        </w:rPr>
        <w:t xml:space="preserve"> </w:t>
      </w:r>
      <w:r>
        <w:rPr>
          <w:sz w:val="24"/>
        </w:rPr>
        <w:t>switching</w:t>
      </w:r>
    </w:p>
    <w:p>
      <w:pPr>
        <w:pStyle w:val="9"/>
        <w:numPr>
          <w:ilvl w:val="0"/>
          <w:numId w:val="5"/>
        </w:numPr>
        <w:tabs>
          <w:tab w:val="left" w:pos="994"/>
          <w:tab w:val="left" w:pos="995"/>
        </w:tabs>
        <w:spacing w:before="137" w:after="0" w:line="240" w:lineRule="auto"/>
        <w:ind w:left="994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Accuracy</w:t>
      </w:r>
    </w:p>
    <w:p>
      <w:pPr>
        <w:pStyle w:val="9"/>
        <w:numPr>
          <w:ilvl w:val="0"/>
          <w:numId w:val="5"/>
        </w:numPr>
        <w:tabs>
          <w:tab w:val="left" w:pos="994"/>
          <w:tab w:val="left" w:pos="995"/>
        </w:tabs>
        <w:spacing w:before="139" w:after="0" w:line="240" w:lineRule="auto"/>
        <w:ind w:left="994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Increase</w:t>
      </w:r>
      <w:r>
        <w:rPr>
          <w:spacing w:val="-3"/>
          <w:sz w:val="24"/>
        </w:rPr>
        <w:t xml:space="preserve"> </w:t>
      </w:r>
      <w:r>
        <w:rPr>
          <w:sz w:val="24"/>
        </w:rPr>
        <w:t>usability</w:t>
      </w:r>
    </w:p>
    <w:p>
      <w:pPr>
        <w:pStyle w:val="9"/>
        <w:numPr>
          <w:ilvl w:val="0"/>
          <w:numId w:val="5"/>
        </w:numPr>
        <w:tabs>
          <w:tab w:val="left" w:pos="994"/>
          <w:tab w:val="left" w:pos="995"/>
        </w:tabs>
        <w:spacing w:before="138" w:after="0" w:line="240" w:lineRule="auto"/>
        <w:ind w:left="994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User-friendly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65"/>
        <w:ind w:left="1156" w:right="1023"/>
        <w:jc w:val="center"/>
      </w:pPr>
      <w:r>
        <w:rPr>
          <w:u w:val="thick"/>
        </w:rPr>
        <w:t>TOOLS</w:t>
      </w:r>
      <w:r>
        <w:rPr>
          <w:spacing w:val="-6"/>
          <w:u w:val="thick"/>
        </w:rPr>
        <w:t xml:space="preserve"> </w:t>
      </w:r>
      <w:r>
        <w:rPr>
          <w:u w:val="thick"/>
        </w:rPr>
        <w:t>AND</w:t>
      </w:r>
      <w:r>
        <w:rPr>
          <w:spacing w:val="-1"/>
          <w:u w:val="thick"/>
        </w:rPr>
        <w:t xml:space="preserve"> </w:t>
      </w:r>
      <w:r>
        <w:rPr>
          <w:u w:val="thick"/>
        </w:rPr>
        <w:t>ENVIRONMENT</w:t>
      </w:r>
      <w:r>
        <w:rPr>
          <w:spacing w:val="-2"/>
          <w:u w:val="thick"/>
        </w:rPr>
        <w:t xml:space="preserve"> </w:t>
      </w:r>
      <w:r>
        <w:rPr>
          <w:u w:val="thick"/>
        </w:rPr>
        <w:t>USED</w:t>
      </w:r>
    </w:p>
    <w:p>
      <w:pPr>
        <w:pStyle w:val="9"/>
        <w:numPr>
          <w:ilvl w:val="1"/>
          <w:numId w:val="6"/>
        </w:numPr>
        <w:tabs>
          <w:tab w:val="left" w:pos="1408"/>
        </w:tabs>
        <w:spacing w:before="156" w:after="0" w:line="240" w:lineRule="auto"/>
        <w:ind w:left="1407" w:right="0" w:hanging="423"/>
        <w:jc w:val="left"/>
        <w:rPr>
          <w:b/>
          <w:sz w:val="28"/>
        </w:rPr>
      </w:pPr>
      <w:r>
        <w:rPr>
          <w:b/>
          <w:sz w:val="28"/>
        </w:rPr>
        <w:t>Tools/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Technology</w:t>
      </w:r>
    </w:p>
    <w:p>
      <w:pPr>
        <w:pStyle w:val="3"/>
        <w:spacing w:before="235"/>
        <w:ind w:left="1246"/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955675</wp:posOffset>
            </wp:positionH>
            <wp:positionV relativeFrom="paragraph">
              <wp:posOffset>124460</wp:posOffset>
            </wp:positionV>
            <wp:extent cx="231775" cy="237490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7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Extensible</w:t>
      </w:r>
      <w:r>
        <w:rPr>
          <w:spacing w:val="-4"/>
          <w:u w:val="thick"/>
        </w:rPr>
        <w:t xml:space="preserve"> </w:t>
      </w:r>
      <w:r>
        <w:rPr>
          <w:u w:val="thick"/>
        </w:rPr>
        <w:t>Markup</w:t>
      </w:r>
      <w:r>
        <w:rPr>
          <w:spacing w:val="-3"/>
          <w:u w:val="thick"/>
        </w:rPr>
        <w:t xml:space="preserve"> </w:t>
      </w:r>
      <w:r>
        <w:rPr>
          <w:u w:val="thick"/>
        </w:rPr>
        <w:t>Language</w:t>
      </w:r>
      <w:r>
        <w:rPr>
          <w:spacing w:val="-3"/>
          <w:u w:val="thick"/>
        </w:rPr>
        <w:t xml:space="preserve"> </w:t>
      </w:r>
      <w:r>
        <w:rPr>
          <w:u w:val="thick"/>
        </w:rPr>
        <w:t>(XML)</w:t>
      </w:r>
    </w:p>
    <w:p>
      <w:pPr>
        <w:pStyle w:val="7"/>
        <w:spacing w:before="154" w:line="360" w:lineRule="auto"/>
        <w:ind w:left="994" w:right="579"/>
      </w:pPr>
      <w:r>
        <w:rPr>
          <w:b/>
          <w:color w:val="1F2021"/>
        </w:rPr>
        <w:t xml:space="preserve">Extensible Markup Language </w:t>
      </w:r>
      <w:r>
        <w:rPr>
          <w:color w:val="1F2021"/>
        </w:rPr>
        <w:t>(</w:t>
      </w:r>
      <w:r>
        <w:rPr>
          <w:b/>
          <w:color w:val="1F2021"/>
        </w:rPr>
        <w:t xml:space="preserve">XML) </w:t>
      </w:r>
      <w:r>
        <w:rPr>
          <w:color w:val="1F2021"/>
        </w:rPr>
        <w:t>is a markup language that defines a set of rules for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encoding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documents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in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a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format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that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is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both human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readable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and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machine readable.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world wide</w:t>
      </w:r>
    </w:p>
    <w:p>
      <w:pPr>
        <w:pStyle w:val="7"/>
        <w:spacing w:line="360" w:lineRule="auto"/>
        <w:ind w:left="994" w:right="484"/>
      </w:pPr>
      <w:r>
        <w:rPr>
          <w:color w:val="1F2021"/>
          <w:spacing w:val="-1"/>
        </w:rPr>
        <w:t xml:space="preserve">web consortium 's XML 1.0 </w:t>
      </w:r>
      <w:r>
        <w:rPr>
          <w:color w:val="1F2021"/>
        </w:rPr>
        <w:t>Specification of 1998 and several other related specifications all of them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free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open standards define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XML.</w:t>
      </w:r>
    </w:p>
    <w:p>
      <w:pPr>
        <w:pStyle w:val="7"/>
        <w:spacing w:before="120" w:line="360" w:lineRule="auto"/>
        <w:ind w:left="994" w:right="228"/>
      </w:pPr>
      <w:r>
        <w:rPr>
          <w:color w:val="1F2021"/>
        </w:rPr>
        <w:t>The design goals of XML emphasize simplicity, generality, and usability across the internet It is a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textual data format with strong support via unicode for different human languages. Although the design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of XML focuses on documents, the language is widely used for the representation of arbitrary data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structures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such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as those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used in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web services.</w:t>
      </w:r>
    </w:p>
    <w:p>
      <w:pPr>
        <w:pStyle w:val="7"/>
        <w:spacing w:before="121" w:line="360" w:lineRule="auto"/>
        <w:ind w:left="994" w:right="135"/>
      </w:pPr>
      <w:r>
        <w:rPr>
          <w:color w:val="1F2021"/>
        </w:rPr>
        <w:t>Several schema systems exist to aid in the definition of XML-based languages, while programmers have</w:t>
      </w:r>
      <w:r>
        <w:rPr>
          <w:color w:val="1F2021"/>
          <w:spacing w:val="-58"/>
        </w:rPr>
        <w:t xml:space="preserve"> </w:t>
      </w:r>
      <w:r>
        <w:rPr>
          <w:color w:val="1F2021"/>
        </w:rPr>
        <w:t>developed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many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application programming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interfaces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(APIs)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to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aid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processing of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XML data</w:t>
      </w:r>
    </w:p>
    <w:p>
      <w:pPr>
        <w:pStyle w:val="3"/>
        <w:spacing w:before="162"/>
        <w:ind w:left="1244"/>
      </w:pPr>
      <w: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955675</wp:posOffset>
            </wp:positionH>
            <wp:positionV relativeFrom="paragraph">
              <wp:posOffset>78105</wp:posOffset>
            </wp:positionV>
            <wp:extent cx="231775" cy="237490"/>
            <wp:effectExtent l="0" t="0" r="0" b="0"/>
            <wp:wrapNone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7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JAVA</w:t>
      </w:r>
    </w:p>
    <w:p>
      <w:pPr>
        <w:pStyle w:val="7"/>
        <w:spacing w:before="236" w:line="360" w:lineRule="auto"/>
        <w:ind w:left="994" w:right="440" w:hanging="10"/>
      </w:pPr>
      <w:r>
        <w:rPr>
          <w:b/>
          <w:color w:val="1F2021"/>
        </w:rPr>
        <w:t xml:space="preserve">JAVA </w:t>
      </w:r>
      <w:r>
        <w:rPr>
          <w:color w:val="1F2021"/>
        </w:rPr>
        <w:t xml:space="preserve">is a </w:t>
      </w:r>
      <w:r>
        <w:t xml:space="preserve">high level class based object oriented language </w:t>
      </w:r>
      <w:r>
        <w:rPr>
          <w:color w:val="1F2021"/>
        </w:rPr>
        <w:t>that is designed to have as few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implementation </w:t>
      </w:r>
      <w:r>
        <w:t xml:space="preserve">dependencies </w:t>
      </w:r>
      <w:r>
        <w:rPr>
          <w:color w:val="1F2021"/>
        </w:rPr>
        <w:t xml:space="preserve">as possible. It is a </w:t>
      </w:r>
      <w:r>
        <w:t xml:space="preserve">general purpose </w:t>
      </w:r>
      <w:r>
        <w:rPr>
          <w:color w:val="1F2021"/>
        </w:rPr>
        <w:t>programming language intended to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let</w:t>
      </w:r>
      <w:r>
        <w:rPr>
          <w:color w:val="1F2021"/>
          <w:spacing w:val="-1"/>
        </w:rPr>
        <w:t xml:space="preserve"> </w:t>
      </w:r>
      <w:r>
        <w:t>programmers</w:t>
      </w:r>
      <w:r>
        <w:rPr>
          <w:spacing w:val="-2"/>
        </w:rPr>
        <w:t xml:space="preserve"> </w:t>
      </w:r>
      <w:r>
        <w:rPr>
          <w:i/>
          <w:color w:val="1F2021"/>
        </w:rPr>
        <w:t>write</w:t>
      </w:r>
      <w:r>
        <w:rPr>
          <w:i/>
          <w:color w:val="1F2021"/>
          <w:spacing w:val="-2"/>
        </w:rPr>
        <w:t xml:space="preserve"> </w:t>
      </w:r>
      <w:r>
        <w:rPr>
          <w:i/>
          <w:color w:val="1F2021"/>
        </w:rPr>
        <w:t>once,</w:t>
      </w:r>
      <w:r>
        <w:rPr>
          <w:i/>
          <w:color w:val="1F2021"/>
          <w:spacing w:val="-1"/>
        </w:rPr>
        <w:t xml:space="preserve"> </w:t>
      </w:r>
      <w:r>
        <w:rPr>
          <w:i/>
          <w:color w:val="1F2021"/>
        </w:rPr>
        <w:t>run</w:t>
      </w:r>
      <w:r>
        <w:rPr>
          <w:i/>
          <w:color w:val="1F2021"/>
          <w:spacing w:val="-1"/>
        </w:rPr>
        <w:t xml:space="preserve"> </w:t>
      </w:r>
      <w:r>
        <w:rPr>
          <w:i/>
          <w:color w:val="1F2021"/>
        </w:rPr>
        <w:t xml:space="preserve">anywhere </w:t>
      </w:r>
      <w:r>
        <w:rPr>
          <w:color w:val="1F2021"/>
        </w:rPr>
        <w:t>(WORA),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meaning that</w:t>
      </w:r>
      <w:r>
        <w:rPr>
          <w:color w:val="1F2021"/>
          <w:spacing w:val="-1"/>
        </w:rPr>
        <w:t xml:space="preserve"> </w:t>
      </w:r>
      <w:r>
        <w:t xml:space="preserve">compiled </w:t>
      </w:r>
      <w:r>
        <w:rPr>
          <w:color w:val="1F2021"/>
        </w:rPr>
        <w:t>Java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code can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run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on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all</w:t>
      </w:r>
    </w:p>
    <w:p>
      <w:pPr>
        <w:pStyle w:val="7"/>
        <w:spacing w:line="360" w:lineRule="auto"/>
        <w:ind w:left="994" w:right="195"/>
      </w:pPr>
      <w:r>
        <w:rPr>
          <w:color w:val="1F2021"/>
        </w:rPr>
        <w:t>platforms that support Java without the need for recompilation. Java applications are typically compiled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 xml:space="preserve">to </w:t>
      </w:r>
      <w:r>
        <w:t xml:space="preserve">bytecode </w:t>
      </w:r>
      <w:r>
        <w:rPr>
          <w:color w:val="1F2021"/>
        </w:rPr>
        <w:t xml:space="preserve">that can run on any </w:t>
      </w:r>
      <w:r>
        <w:t xml:space="preserve">java virtual machines </w:t>
      </w:r>
      <w:r>
        <w:rPr>
          <w:color w:val="1F2021"/>
        </w:rPr>
        <w:t xml:space="preserve">(JVM) regardless of the underlying </w:t>
      </w:r>
      <w:r>
        <w:t>computer</w:t>
      </w:r>
      <w:r>
        <w:rPr>
          <w:spacing w:val="1"/>
        </w:rPr>
        <w:t xml:space="preserve"> </w:t>
      </w:r>
      <w:r>
        <w:t>architecture</w:t>
      </w:r>
      <w:r>
        <w:rPr>
          <w:color w:val="1F2021"/>
        </w:rPr>
        <w:t xml:space="preserve">. The </w:t>
      </w:r>
      <w:r>
        <w:t xml:space="preserve">syntax </w:t>
      </w:r>
      <w:r>
        <w:rPr>
          <w:color w:val="1F2021"/>
        </w:rPr>
        <w:t xml:space="preserve">of Java is similar to </w:t>
      </w:r>
      <w:r>
        <w:t xml:space="preserve">c </w:t>
      </w:r>
      <w:r>
        <w:rPr>
          <w:color w:val="1F2021"/>
        </w:rPr>
        <w:t xml:space="preserve">and </w:t>
      </w:r>
      <w:r>
        <w:t>c++</w:t>
      </w:r>
      <w:r>
        <w:rPr>
          <w:color w:val="1F2021"/>
        </w:rPr>
        <w:t xml:space="preserve">, but has fewer </w:t>
      </w:r>
      <w:r>
        <w:t xml:space="preserve">low level </w:t>
      </w:r>
      <w:r>
        <w:rPr>
          <w:color w:val="1F2021"/>
        </w:rPr>
        <w:t>facilities than either of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them. The Java runtime provides dynamic capabilities (such as reflection and runtime code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modification)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that are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typically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not available in traditional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compiled languages.</w:t>
      </w:r>
    </w:p>
    <w:p>
      <w:pPr>
        <w:pStyle w:val="3"/>
        <w:spacing w:before="83"/>
        <w:ind w:left="1244"/>
      </w:pPr>
      <w: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955675</wp:posOffset>
            </wp:positionH>
            <wp:positionV relativeFrom="paragraph">
              <wp:posOffset>27940</wp:posOffset>
            </wp:positionV>
            <wp:extent cx="231775" cy="237490"/>
            <wp:effectExtent l="0" t="0" r="0" b="0"/>
            <wp:wrapNone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7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Android</w:t>
      </w:r>
      <w:r>
        <w:rPr>
          <w:spacing w:val="-5"/>
          <w:u w:val="thick"/>
        </w:rPr>
        <w:t xml:space="preserve"> </w:t>
      </w:r>
      <w:r>
        <w:rPr>
          <w:u w:val="thick"/>
        </w:rPr>
        <w:t>Emulator/Physical</w:t>
      </w:r>
      <w:r>
        <w:rPr>
          <w:spacing w:val="-4"/>
          <w:u w:val="thick"/>
        </w:rPr>
        <w:t xml:space="preserve"> </w:t>
      </w:r>
      <w:r>
        <w:rPr>
          <w:u w:val="thick"/>
        </w:rPr>
        <w:t>device</w:t>
      </w:r>
    </w:p>
    <w:p>
      <w:pPr>
        <w:pStyle w:val="7"/>
        <w:spacing w:before="237" w:line="360" w:lineRule="auto"/>
        <w:ind w:left="994" w:right="631"/>
      </w:pPr>
      <w:r>
        <w:rPr>
          <w:color w:val="333333"/>
        </w:rPr>
        <w:t>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Android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emulator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 tool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creates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virtual Android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devices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(with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software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hardware)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computer. Note that:</w:t>
      </w:r>
    </w:p>
    <w:p>
      <w:pPr>
        <w:pStyle w:val="7"/>
        <w:spacing w:before="4"/>
        <w:rPr>
          <w:sz w:val="27"/>
        </w:rPr>
      </w:pPr>
    </w:p>
    <w:p>
      <w:pPr>
        <w:pStyle w:val="9"/>
        <w:numPr>
          <w:ilvl w:val="0"/>
          <w:numId w:val="7"/>
        </w:numPr>
        <w:tabs>
          <w:tab w:val="left" w:pos="1714"/>
          <w:tab w:val="left" w:pos="1715"/>
        </w:tabs>
        <w:spacing w:before="0" w:after="0" w:line="293" w:lineRule="exact"/>
        <w:ind w:left="1714" w:right="0" w:hanging="361"/>
        <w:jc w:val="left"/>
        <w:rPr>
          <w:sz w:val="24"/>
        </w:rPr>
      </w:pPr>
      <w:r>
        <w:rPr>
          <w:color w:val="333333"/>
          <w:sz w:val="24"/>
        </w:rPr>
        <w:t>It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program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(a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process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that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runs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your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computer’s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operating system).</w:t>
      </w:r>
    </w:p>
    <w:p>
      <w:pPr>
        <w:pStyle w:val="9"/>
        <w:numPr>
          <w:ilvl w:val="0"/>
          <w:numId w:val="7"/>
        </w:numPr>
        <w:tabs>
          <w:tab w:val="left" w:pos="1714"/>
          <w:tab w:val="left" w:pos="1715"/>
        </w:tabs>
        <w:spacing w:before="0" w:after="0" w:line="293" w:lineRule="exact"/>
        <w:ind w:left="1714" w:right="0" w:hanging="361"/>
        <w:jc w:val="left"/>
        <w:rPr>
          <w:sz w:val="24"/>
        </w:rPr>
      </w:pPr>
      <w:r>
        <w:rPr>
          <w:color w:val="333333"/>
          <w:sz w:val="24"/>
        </w:rPr>
        <w:t>It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works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by mimicking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 guest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device’s architecture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(more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on that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in a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bit).</w:t>
      </w:r>
    </w:p>
    <w:p>
      <w:pPr>
        <w:pStyle w:val="7"/>
        <w:rPr>
          <w:sz w:val="28"/>
        </w:rPr>
      </w:pPr>
    </w:p>
    <w:p>
      <w:pPr>
        <w:pStyle w:val="7"/>
        <w:spacing w:before="3"/>
        <w:rPr>
          <w:sz w:val="23"/>
        </w:rPr>
      </w:pPr>
    </w:p>
    <w:p>
      <w:pPr>
        <w:pStyle w:val="7"/>
        <w:ind w:left="994"/>
      </w:pP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order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 better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understand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what Android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emulators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 capable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you should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know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how they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work.</w:t>
      </w:r>
    </w:p>
    <w:p>
      <w:pPr>
        <w:spacing w:after="0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65"/>
        <w:ind w:left="1244"/>
      </w:pPr>
      <w: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955675</wp:posOffset>
            </wp:positionH>
            <wp:positionV relativeFrom="paragraph">
              <wp:posOffset>16510</wp:posOffset>
            </wp:positionV>
            <wp:extent cx="231775" cy="237490"/>
            <wp:effectExtent l="0" t="0" r="0" b="0"/>
            <wp:wrapNone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7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Google</w:t>
      </w:r>
      <w:r>
        <w:rPr>
          <w:spacing w:val="-3"/>
          <w:u w:val="thick"/>
        </w:rPr>
        <w:t xml:space="preserve"> </w:t>
      </w:r>
      <w:r>
        <w:rPr>
          <w:u w:val="thick"/>
        </w:rPr>
        <w:t>MAPS</w:t>
      </w:r>
    </w:p>
    <w:p>
      <w:pPr>
        <w:pStyle w:val="7"/>
        <w:spacing w:before="237" w:line="360" w:lineRule="auto"/>
        <w:ind w:left="994" w:right="167" w:hanging="10"/>
      </w:pPr>
      <w:r>
        <w:rPr>
          <w:color w:val="1F2021"/>
        </w:rPr>
        <w:t xml:space="preserve">Google Maps is a </w:t>
      </w:r>
      <w:r>
        <w:t xml:space="preserve">web mapping </w:t>
      </w:r>
      <w:r>
        <w:rPr>
          <w:color w:val="1F2021"/>
        </w:rPr>
        <w:t xml:space="preserve">platform and consumer application offered by </w:t>
      </w:r>
      <w:r>
        <w:t>google</w:t>
      </w:r>
      <w:r>
        <w:rPr>
          <w:color w:val="1F2021"/>
        </w:rPr>
        <w:t xml:space="preserve">. It offers </w:t>
      </w:r>
      <w:r>
        <w:t>satellite</w:t>
      </w:r>
      <w:r>
        <w:rPr>
          <w:spacing w:val="1"/>
        </w:rPr>
        <w:t xml:space="preserve"> </w:t>
      </w:r>
      <w:r>
        <w:t>imagery</w:t>
      </w:r>
      <w:r>
        <w:rPr>
          <w:color w:val="1F2021"/>
        </w:rPr>
        <w:t xml:space="preserve">, </w:t>
      </w:r>
      <w:r>
        <w:t xml:space="preserve">aerial photography </w:t>
      </w:r>
      <w:r>
        <w:rPr>
          <w:color w:val="1F2021"/>
        </w:rPr>
        <w:t xml:space="preserve">street maps, 360° </w:t>
      </w:r>
      <w:r>
        <w:t xml:space="preserve">interactive panoramic </w:t>
      </w:r>
      <w:r>
        <w:rPr>
          <w:color w:val="1F2021"/>
        </w:rPr>
        <w:t>views of streets (</w:t>
      </w:r>
      <w:r>
        <w:t>Street view</w:t>
      </w:r>
      <w:r>
        <w:rPr>
          <w:color w:val="1F2021"/>
        </w:rPr>
        <w:t>), real-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 xml:space="preserve">time traffic conditions, and </w:t>
      </w:r>
      <w:r>
        <w:t xml:space="preserve">route planning </w:t>
      </w:r>
      <w:r>
        <w:rPr>
          <w:color w:val="1F2021"/>
        </w:rPr>
        <w:t xml:space="preserve">for traveling by foot, car, air (in </w:t>
      </w:r>
      <w:r>
        <w:t>beta</w:t>
      </w:r>
      <w:r>
        <w:rPr>
          <w:color w:val="1F2021"/>
        </w:rPr>
        <w:t xml:space="preserve">) and </w:t>
      </w:r>
      <w:r>
        <w:t>public</w:t>
      </w:r>
      <w:r>
        <w:rPr>
          <w:spacing w:val="1"/>
        </w:rPr>
        <w:t xml:space="preserve"> </w:t>
      </w:r>
      <w:r>
        <w:t>transportation</w:t>
      </w:r>
    </w:p>
    <w:p>
      <w:pPr>
        <w:pStyle w:val="3"/>
        <w:spacing w:before="83"/>
        <w:ind w:left="1244"/>
      </w:pPr>
      <w: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955675</wp:posOffset>
            </wp:positionH>
            <wp:positionV relativeFrom="paragraph">
              <wp:posOffset>27940</wp:posOffset>
            </wp:positionV>
            <wp:extent cx="231775" cy="237490"/>
            <wp:effectExtent l="0" t="0" r="0" b="0"/>
            <wp:wrapNone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7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Global</w:t>
      </w:r>
      <w:r>
        <w:rPr>
          <w:spacing w:val="-3"/>
          <w:u w:val="thick"/>
        </w:rPr>
        <w:t xml:space="preserve"> </w:t>
      </w:r>
      <w:r>
        <w:rPr>
          <w:u w:val="thick"/>
        </w:rPr>
        <w:t>positioning</w:t>
      </w:r>
      <w:r>
        <w:rPr>
          <w:spacing w:val="-2"/>
          <w:u w:val="thick"/>
        </w:rPr>
        <w:t xml:space="preserve"> </w:t>
      </w:r>
      <w:r>
        <w:rPr>
          <w:u w:val="thick"/>
        </w:rPr>
        <w:t>system</w:t>
      </w:r>
      <w:r>
        <w:rPr>
          <w:spacing w:val="-4"/>
          <w:u w:val="thick"/>
        </w:rPr>
        <w:t xml:space="preserve"> </w:t>
      </w:r>
      <w:r>
        <w:rPr>
          <w:u w:val="thick"/>
        </w:rPr>
        <w:t>(GPS)</w:t>
      </w:r>
    </w:p>
    <w:p>
      <w:pPr>
        <w:pStyle w:val="7"/>
        <w:spacing w:before="7"/>
        <w:rPr>
          <w:b/>
          <w:sz w:val="19"/>
        </w:rPr>
      </w:pPr>
    </w:p>
    <w:p>
      <w:pPr>
        <w:pStyle w:val="7"/>
        <w:spacing w:before="90" w:line="360" w:lineRule="auto"/>
        <w:ind w:left="994" w:right="216"/>
      </w:pPr>
      <w:r>
        <w:rPr>
          <w:color w:val="1F2021"/>
        </w:rPr>
        <w:t xml:space="preserve">The </w:t>
      </w:r>
      <w:r>
        <w:rPr>
          <w:b/>
          <w:color w:val="1F2021"/>
        </w:rPr>
        <w:t xml:space="preserve">Global Positioning System </w:t>
      </w:r>
      <w:r>
        <w:rPr>
          <w:color w:val="1F2021"/>
        </w:rPr>
        <w:t>(</w:t>
      </w:r>
      <w:r>
        <w:rPr>
          <w:b/>
          <w:color w:val="1F2021"/>
        </w:rPr>
        <w:t>GPS</w:t>
      </w:r>
      <w:r>
        <w:rPr>
          <w:color w:val="1F2021"/>
        </w:rPr>
        <w:t xml:space="preserve">), originally </w:t>
      </w:r>
      <w:r>
        <w:rPr>
          <w:b/>
          <w:color w:val="1F2021"/>
        </w:rPr>
        <w:t>Navstar GPS</w:t>
      </w:r>
      <w:r>
        <w:rPr>
          <w:color w:val="1F2021"/>
        </w:rPr>
        <w:t>, is a satellite based radio navigation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system owned by the united states government and operated by the united states space force It is one of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the Global navigation satellite system (GNSS) that provides geolocation and time information to a GPS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receiver anywhere on or near the Earth where there is an unobstructed line of sight to four or more GPS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satellites.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Obstacles such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as mountains and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buildings can block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relatively weak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GPS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signals.</w:t>
      </w:r>
    </w:p>
    <w:p>
      <w:pPr>
        <w:pStyle w:val="7"/>
        <w:spacing w:before="119" w:line="360" w:lineRule="auto"/>
        <w:ind w:left="994" w:right="262"/>
        <w:rPr>
          <w:sz w:val="20"/>
        </w:rPr>
      </w:pPr>
      <w:r>
        <w:rPr>
          <w:color w:val="1F2021"/>
        </w:rPr>
        <w:t>The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GPS does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not require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user to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transmit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any data, and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it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operates independently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of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any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telephonic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or Internet reception, though these technologies can enhance the usefulness of the GPS positioning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information. The GPS provides critical positioning capabilities to military, civil, and commercial users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around the world. The United States government created the system, maintains and controls it, and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makes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it freely</w:t>
      </w:r>
      <w:r>
        <w:rPr>
          <w:color w:val="1F2021"/>
          <w:spacing w:val="3"/>
        </w:rPr>
        <w:t xml:space="preserve"> </w:t>
      </w:r>
      <w:r>
        <w:rPr>
          <w:color w:val="1F2021"/>
        </w:rPr>
        <w:t>accessible to anyone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with a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GPS receiver.</w:t>
      </w:r>
      <w:r>
        <w:rPr>
          <w:color w:val="1F2021"/>
          <w:spacing w:val="2"/>
        </w:rPr>
        <w:t xml:space="preserve"> </w:t>
      </w:r>
      <w:r>
        <w:rPr>
          <w:sz w:val="20"/>
        </w:rPr>
        <w:t>\</w:t>
      </w:r>
    </w:p>
    <w:p>
      <w:pPr>
        <w:pStyle w:val="7"/>
        <w:rPr>
          <w:sz w:val="26"/>
        </w:rPr>
      </w:pPr>
    </w:p>
    <w:p>
      <w:pPr>
        <w:pStyle w:val="7"/>
        <w:rPr>
          <w:sz w:val="25"/>
        </w:rPr>
      </w:pPr>
    </w:p>
    <w:p>
      <w:pPr>
        <w:pStyle w:val="3"/>
        <w:numPr>
          <w:ilvl w:val="1"/>
          <w:numId w:val="6"/>
        </w:numPr>
        <w:tabs>
          <w:tab w:val="left" w:pos="1417"/>
        </w:tabs>
        <w:spacing w:before="0" w:after="0" w:line="410" w:lineRule="auto"/>
        <w:ind w:left="1244" w:right="7187" w:hanging="250"/>
        <w:jc w:val="left"/>
        <w:rPr>
          <w:color w:val="212121"/>
        </w:rPr>
      </w:pPr>
      <w: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955675</wp:posOffset>
            </wp:positionH>
            <wp:positionV relativeFrom="paragraph">
              <wp:posOffset>325755</wp:posOffset>
            </wp:positionV>
            <wp:extent cx="231775" cy="237490"/>
            <wp:effectExtent l="0" t="0" r="0" b="0"/>
            <wp:wrapNone/>
            <wp:docPr id="1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7" cy="237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SOFTWARES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USED</w:t>
      </w:r>
      <w:r>
        <w:rPr>
          <w:spacing w:val="-67"/>
        </w:rPr>
        <w:t xml:space="preserve"> </w:t>
      </w:r>
      <w:r>
        <w:rPr>
          <w:u w:val="thick"/>
        </w:rPr>
        <w:t>Android</w:t>
      </w:r>
      <w:r>
        <w:rPr>
          <w:spacing w:val="-1"/>
          <w:u w:val="thick"/>
        </w:rPr>
        <w:t xml:space="preserve"> </w:t>
      </w:r>
      <w:r>
        <w:rPr>
          <w:u w:val="thick"/>
        </w:rPr>
        <w:t>Studio</w:t>
      </w:r>
    </w:p>
    <w:p>
      <w:pPr>
        <w:pStyle w:val="7"/>
        <w:spacing w:before="9"/>
        <w:ind w:left="980"/>
      </w:pPr>
      <w:r>
        <w:rPr>
          <w:color w:val="1F2021"/>
        </w:rPr>
        <w:t>Android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Studio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is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official</w:t>
      </w:r>
      <w:r>
        <w:fldChar w:fldCharType="begin"/>
      </w:r>
      <w:r>
        <w:instrText xml:space="preserve"> HYPERLINK "https://en.wikipedia.org/wiki/Android_Studio#cite_note-%3A0-7" \h </w:instrText>
      </w:r>
      <w:r>
        <w:fldChar w:fldCharType="separate"/>
      </w:r>
      <w:r>
        <w:rPr>
          <w:color w:val="0545AC"/>
          <w:vertAlign w:val="superscript"/>
        </w:rPr>
        <w:t>[7]</w:t>
      </w:r>
      <w:r>
        <w:rPr>
          <w:color w:val="0545AC"/>
          <w:spacing w:val="-2"/>
          <w:vertAlign w:val="baseline"/>
        </w:rPr>
        <w:t xml:space="preserve"> </w:t>
      </w:r>
      <w:r>
        <w:rPr>
          <w:color w:val="0545AC"/>
          <w:spacing w:val="-2"/>
          <w:vertAlign w:val="baseline"/>
        </w:rPr>
        <w:fldChar w:fldCharType="end"/>
      </w:r>
      <w:r>
        <w:rPr>
          <w:vertAlign w:val="baseline"/>
        </w:rPr>
        <w:t>integrated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development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environment</w:t>
      </w:r>
      <w:r>
        <w:rPr>
          <w:spacing w:val="58"/>
          <w:vertAlign w:val="baseline"/>
        </w:rPr>
        <w:t xml:space="preserve"> </w:t>
      </w:r>
      <w:r>
        <w:rPr>
          <w:color w:val="1F2021"/>
          <w:vertAlign w:val="baseline"/>
        </w:rPr>
        <w:t>(IDE)</w:t>
      </w:r>
    </w:p>
    <w:p>
      <w:pPr>
        <w:pStyle w:val="7"/>
        <w:spacing w:before="137" w:line="360" w:lineRule="auto"/>
        <w:ind w:left="994" w:right="1007"/>
      </w:pPr>
      <w:r>
        <w:rPr>
          <w:color w:val="1F2021"/>
        </w:rPr>
        <w:t xml:space="preserve">for </w:t>
      </w:r>
      <w:r>
        <w:t>Google</w:t>
      </w:r>
      <w:r>
        <w:rPr>
          <w:color w:val="1F2021"/>
        </w:rPr>
        <w:t xml:space="preserve">'s </w:t>
      </w:r>
      <w:r>
        <w:t>Android operating system</w:t>
      </w:r>
      <w:r>
        <w:rPr>
          <w:color w:val="1F2021"/>
        </w:rPr>
        <w:t xml:space="preserve">, built on </w:t>
      </w:r>
      <w:r>
        <w:t>JetBrains</w:t>
      </w:r>
      <w:r>
        <w:rPr>
          <w:color w:val="1F2021"/>
        </w:rPr>
        <w:t xml:space="preserve">' </w:t>
      </w:r>
      <w:r>
        <w:t xml:space="preserve">IntelliJ IDEA </w:t>
      </w:r>
      <w:r>
        <w:rPr>
          <w:color w:val="1F2021"/>
        </w:rPr>
        <w:t>software and designed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specifically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for</w:t>
      </w:r>
      <w:r>
        <w:rPr>
          <w:color w:val="1F2021"/>
          <w:spacing w:val="-1"/>
        </w:rPr>
        <w:t xml:space="preserve"> </w:t>
      </w:r>
      <w:r>
        <w:t>Android</w:t>
      </w:r>
      <w:r>
        <w:rPr>
          <w:spacing w:val="2"/>
        </w:rPr>
        <w:t xml:space="preserve"> </w:t>
      </w:r>
      <w:r>
        <w:t>development</w:t>
      </w:r>
      <w:r>
        <w:rPr>
          <w:color w:val="1F2021"/>
        </w:rPr>
        <w:t>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It is available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for download</w:t>
      </w:r>
    </w:p>
    <w:p>
      <w:pPr>
        <w:pStyle w:val="7"/>
        <w:spacing w:line="360" w:lineRule="auto"/>
        <w:ind w:left="994" w:right="187"/>
      </w:pPr>
      <w:r>
        <w:rPr>
          <w:color w:val="1F2021"/>
        </w:rPr>
        <w:t xml:space="preserve">on </w:t>
      </w:r>
      <w:r>
        <w:t>Windows</w:t>
      </w:r>
      <w:r>
        <w:rPr>
          <w:color w:val="1F2021"/>
        </w:rPr>
        <w:t xml:space="preserve">, </w:t>
      </w:r>
      <w:r>
        <w:t xml:space="preserve">macOS </w:t>
      </w:r>
      <w:r>
        <w:rPr>
          <w:color w:val="1F2021"/>
        </w:rPr>
        <w:t xml:space="preserve">and </w:t>
      </w:r>
      <w:r>
        <w:t xml:space="preserve">Linux </w:t>
      </w:r>
      <w:r>
        <w:rPr>
          <w:color w:val="1F2021"/>
        </w:rPr>
        <w:t>based operating systems or as a subscription-based service in 2020.It is</w:t>
      </w:r>
      <w:r>
        <w:rPr>
          <w:color w:val="1F2021"/>
          <w:spacing w:val="-58"/>
        </w:rPr>
        <w:t xml:space="preserve"> </w:t>
      </w:r>
      <w:r>
        <w:rPr>
          <w:color w:val="1F2021"/>
        </w:rPr>
        <w:t xml:space="preserve">a replacement for the </w:t>
      </w:r>
      <w:r>
        <w:t xml:space="preserve">Eclipse Android Development Tools </w:t>
      </w:r>
      <w:r>
        <w:rPr>
          <w:color w:val="1F2021"/>
        </w:rPr>
        <w:t>(E-ADT) as the primary IDE for native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Android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application development.</w:t>
      </w:r>
    </w:p>
    <w:p>
      <w:pPr>
        <w:pStyle w:val="7"/>
        <w:spacing w:before="122"/>
        <w:ind w:left="994"/>
      </w:pPr>
      <w:r>
        <w:rPr>
          <w:color w:val="1F2021"/>
        </w:rPr>
        <w:t>The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following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features are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provided in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current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stable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version:</w:t>
      </w:r>
    </w:p>
    <w:p>
      <w:pPr>
        <w:pStyle w:val="7"/>
        <w:spacing w:before="3"/>
        <w:rPr>
          <w:sz w:val="36"/>
        </w:rPr>
      </w:pPr>
    </w:p>
    <w:p>
      <w:pPr>
        <w:pStyle w:val="9"/>
        <w:numPr>
          <w:ilvl w:val="0"/>
          <w:numId w:val="5"/>
        </w:numPr>
        <w:tabs>
          <w:tab w:val="left" w:pos="994"/>
          <w:tab w:val="left" w:pos="995"/>
        </w:tabs>
        <w:spacing w:before="0" w:after="0" w:line="240" w:lineRule="auto"/>
        <w:ind w:left="994" w:right="0" w:hanging="361"/>
        <w:jc w:val="left"/>
        <w:rPr>
          <w:rFonts w:ascii="Symbol" w:hAnsi="Symbol"/>
          <w:color w:val="1F2021"/>
          <w:sz w:val="20"/>
        </w:rPr>
      </w:pPr>
      <w:r>
        <w:rPr>
          <w:color w:val="1F2021"/>
          <w:sz w:val="24"/>
        </w:rPr>
        <w:t>Gradle-based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build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support</w:t>
      </w:r>
    </w:p>
    <w:p>
      <w:pPr>
        <w:pStyle w:val="9"/>
        <w:numPr>
          <w:ilvl w:val="0"/>
          <w:numId w:val="5"/>
        </w:numPr>
        <w:tabs>
          <w:tab w:val="left" w:pos="994"/>
          <w:tab w:val="left" w:pos="995"/>
        </w:tabs>
        <w:spacing w:before="161" w:after="0" w:line="240" w:lineRule="auto"/>
        <w:ind w:left="994" w:right="0" w:hanging="361"/>
        <w:jc w:val="left"/>
        <w:rPr>
          <w:rFonts w:ascii="Symbol" w:hAnsi="Symbol"/>
          <w:color w:val="1F2021"/>
          <w:sz w:val="20"/>
        </w:rPr>
      </w:pPr>
      <w:r>
        <w:rPr>
          <w:color w:val="1F2021"/>
          <w:sz w:val="24"/>
        </w:rPr>
        <w:t>Android-specific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refactoring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and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quick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fixes</w:t>
      </w:r>
    </w:p>
    <w:p>
      <w:pPr>
        <w:pStyle w:val="9"/>
        <w:numPr>
          <w:ilvl w:val="0"/>
          <w:numId w:val="5"/>
        </w:numPr>
        <w:tabs>
          <w:tab w:val="left" w:pos="994"/>
          <w:tab w:val="left" w:pos="995"/>
        </w:tabs>
        <w:spacing w:before="163" w:after="0" w:line="240" w:lineRule="auto"/>
        <w:ind w:left="994" w:right="0" w:hanging="361"/>
        <w:jc w:val="left"/>
        <w:rPr>
          <w:rFonts w:ascii="Symbol" w:hAnsi="Symbol"/>
          <w:color w:val="1F2021"/>
          <w:sz w:val="20"/>
        </w:rPr>
      </w:pPr>
      <w:r>
        <w:rPr>
          <w:color w:val="1F2021"/>
          <w:sz w:val="24"/>
        </w:rPr>
        <w:t>lint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tools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to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catch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performance,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usability,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version</w:t>
      </w:r>
      <w:r>
        <w:rPr>
          <w:color w:val="1F2021"/>
          <w:spacing w:val="1"/>
          <w:sz w:val="24"/>
        </w:rPr>
        <w:t xml:space="preserve"> </w:t>
      </w:r>
      <w:r>
        <w:rPr>
          <w:color w:val="1F2021"/>
          <w:sz w:val="24"/>
        </w:rPr>
        <w:t>compatibility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and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other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problems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top="106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numPr>
          <w:ilvl w:val="0"/>
          <w:numId w:val="5"/>
        </w:numPr>
        <w:tabs>
          <w:tab w:val="left" w:pos="994"/>
          <w:tab w:val="left" w:pos="995"/>
        </w:tabs>
        <w:spacing w:before="64" w:after="0" w:line="240" w:lineRule="auto"/>
        <w:ind w:left="994" w:right="0" w:hanging="361"/>
        <w:jc w:val="left"/>
        <w:rPr>
          <w:rFonts w:ascii="Symbol" w:hAnsi="Symbol"/>
          <w:color w:val="1F2021"/>
          <w:sz w:val="20"/>
        </w:rPr>
      </w:pPr>
      <w:r>
        <w:pict>
          <v:rect id="_x0000_s1026" o:spid="_x0000_s1026" o:spt="1" style="position:absolute;left:0pt;margin-left:117.5pt;margin-top:650pt;height:17.25pt;width:492.3pt;mso-position-horizontal-relative:page;mso-position-vertical-relative:page;z-index:251660288;mso-width-relative:page;mso-height-relative:page;" fillcolor="#FFFFFF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color w:val="1F2021"/>
          <w:sz w:val="24"/>
        </w:rPr>
        <w:t>Proguard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integration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and app-signing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capabilities</w:t>
      </w:r>
    </w:p>
    <w:p>
      <w:pPr>
        <w:pStyle w:val="9"/>
        <w:numPr>
          <w:ilvl w:val="0"/>
          <w:numId w:val="5"/>
        </w:numPr>
        <w:tabs>
          <w:tab w:val="left" w:pos="994"/>
          <w:tab w:val="left" w:pos="995"/>
        </w:tabs>
        <w:spacing w:before="163" w:after="0" w:line="240" w:lineRule="auto"/>
        <w:ind w:left="994" w:right="0" w:hanging="361"/>
        <w:jc w:val="left"/>
        <w:rPr>
          <w:rFonts w:ascii="Symbol" w:hAnsi="Symbol"/>
          <w:color w:val="1F2021"/>
          <w:sz w:val="20"/>
        </w:rPr>
      </w:pPr>
      <w:r>
        <w:rPr>
          <w:color w:val="1F2021"/>
          <w:sz w:val="24"/>
        </w:rPr>
        <w:t>Template-based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wizards to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create common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Android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designs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and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components</w:t>
      </w:r>
    </w:p>
    <w:p>
      <w:pPr>
        <w:pStyle w:val="9"/>
        <w:numPr>
          <w:ilvl w:val="0"/>
          <w:numId w:val="5"/>
        </w:numPr>
        <w:tabs>
          <w:tab w:val="left" w:pos="994"/>
          <w:tab w:val="left" w:pos="995"/>
        </w:tabs>
        <w:spacing w:before="161" w:after="0" w:line="360" w:lineRule="auto"/>
        <w:ind w:left="994" w:right="557" w:hanging="361"/>
        <w:jc w:val="left"/>
        <w:rPr>
          <w:rFonts w:ascii="Symbol" w:hAnsi="Symbol"/>
          <w:color w:val="1F2021"/>
          <w:sz w:val="20"/>
        </w:rPr>
      </w:pPr>
      <w:r>
        <w:rPr>
          <w:color w:val="1F2021"/>
          <w:sz w:val="24"/>
        </w:rPr>
        <w:t>A rich layout editor that allows users to drag-and-drop UI components, option to preview layouts on</w:t>
      </w:r>
      <w:r>
        <w:rPr>
          <w:color w:val="1F2021"/>
          <w:spacing w:val="-57"/>
          <w:sz w:val="24"/>
        </w:rPr>
        <w:t xml:space="preserve"> </w:t>
      </w:r>
      <w:r>
        <w:rPr>
          <w:color w:val="1F2021"/>
          <w:sz w:val="24"/>
        </w:rPr>
        <w:t>multiple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screen configurations</w:t>
      </w:r>
    </w:p>
    <w:p>
      <w:pPr>
        <w:pStyle w:val="9"/>
        <w:numPr>
          <w:ilvl w:val="0"/>
          <w:numId w:val="5"/>
        </w:numPr>
        <w:tabs>
          <w:tab w:val="left" w:pos="994"/>
          <w:tab w:val="left" w:pos="995"/>
        </w:tabs>
        <w:spacing w:before="24" w:after="0" w:line="240" w:lineRule="auto"/>
        <w:ind w:left="994" w:right="0" w:hanging="361"/>
        <w:jc w:val="left"/>
        <w:rPr>
          <w:rFonts w:ascii="Symbol" w:hAnsi="Symbol"/>
          <w:color w:val="1F2021"/>
          <w:sz w:val="20"/>
        </w:rPr>
      </w:pPr>
      <w:r>
        <w:rPr>
          <w:color w:val="1F2021"/>
          <w:sz w:val="24"/>
        </w:rPr>
        <w:t>Support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for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building android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wear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apps</w:t>
      </w:r>
    </w:p>
    <w:p>
      <w:pPr>
        <w:pStyle w:val="9"/>
        <w:numPr>
          <w:ilvl w:val="0"/>
          <w:numId w:val="5"/>
        </w:numPr>
        <w:tabs>
          <w:tab w:val="left" w:pos="994"/>
          <w:tab w:val="left" w:pos="995"/>
        </w:tabs>
        <w:spacing w:before="163" w:after="0" w:line="360" w:lineRule="auto"/>
        <w:ind w:left="994" w:right="854" w:hanging="361"/>
        <w:jc w:val="left"/>
        <w:rPr>
          <w:rFonts w:ascii="Symbol" w:hAnsi="Symbol"/>
          <w:color w:val="1F2021"/>
          <w:sz w:val="20"/>
        </w:rPr>
      </w:pPr>
      <w:r>
        <w:rPr>
          <w:color w:val="1F2021"/>
          <w:sz w:val="24"/>
        </w:rPr>
        <w:t>Built-in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support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for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Google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Cloud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Platform,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enabling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integration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with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Firebase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Cloud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Messaging</w:t>
      </w:r>
      <w:r>
        <w:rPr>
          <w:color w:val="1F2021"/>
          <w:spacing w:val="-57"/>
          <w:sz w:val="24"/>
        </w:rPr>
        <w:t xml:space="preserve"> </w:t>
      </w:r>
      <w:r>
        <w:rPr>
          <w:color w:val="1F2021"/>
          <w:sz w:val="24"/>
        </w:rPr>
        <w:t>(Earlier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'Google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Cloud Messaging') and Google</w:t>
      </w:r>
      <w:r>
        <w:rPr>
          <w:color w:val="1F2021"/>
          <w:spacing w:val="1"/>
          <w:sz w:val="24"/>
        </w:rPr>
        <w:t xml:space="preserve"> </w:t>
      </w:r>
      <w:r>
        <w:rPr>
          <w:color w:val="1F2021"/>
          <w:sz w:val="24"/>
        </w:rPr>
        <w:t>App Engine</w:t>
      </w:r>
    </w:p>
    <w:p>
      <w:pPr>
        <w:pStyle w:val="9"/>
        <w:numPr>
          <w:ilvl w:val="0"/>
          <w:numId w:val="5"/>
        </w:numPr>
        <w:tabs>
          <w:tab w:val="left" w:pos="994"/>
          <w:tab w:val="left" w:pos="995"/>
        </w:tabs>
        <w:spacing w:before="22" w:after="0" w:line="240" w:lineRule="auto"/>
        <w:ind w:left="994" w:right="0" w:hanging="361"/>
        <w:jc w:val="left"/>
        <w:rPr>
          <w:rFonts w:ascii="Symbol" w:hAnsi="Symbol"/>
          <w:color w:val="1F2021"/>
          <w:sz w:val="20"/>
        </w:rPr>
      </w:pPr>
      <w:r>
        <w:rPr>
          <w:color w:val="1F2021"/>
          <w:sz w:val="24"/>
        </w:rPr>
        <w:t>Android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Virtual Device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(Emulator)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to run and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debug apps in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the Android studio.</w:t>
      </w:r>
    </w:p>
    <w:p>
      <w:pPr>
        <w:pStyle w:val="7"/>
        <w:rPr>
          <w:sz w:val="20"/>
        </w:rPr>
      </w:pPr>
    </w:p>
    <w:p>
      <w:pPr>
        <w:pStyle w:val="3"/>
        <w:spacing w:before="218"/>
        <w:ind w:left="1239"/>
      </w:pPr>
      <w: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113665</wp:posOffset>
            </wp:positionV>
            <wp:extent cx="231775" cy="237490"/>
            <wp:effectExtent l="0" t="0" r="0" b="0"/>
            <wp:wrapNone/>
            <wp:docPr id="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7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Google</w:t>
      </w:r>
      <w:r>
        <w:rPr>
          <w:spacing w:val="-4"/>
          <w:u w:val="thick"/>
        </w:rPr>
        <w:t xml:space="preserve"> </w:t>
      </w:r>
      <w:r>
        <w:rPr>
          <w:u w:val="thick"/>
        </w:rPr>
        <w:t>API</w:t>
      </w:r>
      <w:r>
        <w:rPr>
          <w:spacing w:val="1"/>
          <w:u w:val="thick"/>
        </w:rPr>
        <w:t xml:space="preserve"> </w:t>
      </w:r>
      <w:r>
        <w:rPr>
          <w:u w:val="thick"/>
        </w:rPr>
        <w:t>key</w:t>
      </w:r>
    </w:p>
    <w:p>
      <w:pPr>
        <w:pStyle w:val="7"/>
        <w:rPr>
          <w:b/>
          <w:sz w:val="20"/>
        </w:rPr>
      </w:pPr>
    </w:p>
    <w:p>
      <w:pPr>
        <w:pStyle w:val="7"/>
        <w:spacing w:before="206" w:line="360" w:lineRule="auto"/>
        <w:ind w:left="994" w:right="147"/>
      </w:pPr>
      <w:r>
        <w:rPr>
          <w:color w:val="1F2023"/>
        </w:rPr>
        <w:t>To use the Maps Static API you must have an API key. The API key is a unique identifier that is used to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authenticate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requests associated with your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project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usage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billing purposes.</w:t>
      </w:r>
    </w:p>
    <w:p>
      <w:pPr>
        <w:pStyle w:val="7"/>
        <w:spacing w:before="9"/>
        <w:rPr>
          <w:sz w:val="20"/>
        </w:rPr>
      </w:pPr>
    </w:p>
    <w:p>
      <w:pPr>
        <w:pStyle w:val="7"/>
        <w:spacing w:before="1" w:line="360" w:lineRule="auto"/>
        <w:ind w:left="994" w:right="249"/>
      </w:pPr>
      <w:r>
        <w:rPr>
          <w:color w:val="1F2023"/>
        </w:rPr>
        <w:t>Depending on your usage, a digital signature may also be required (see other usage limits) The digital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signature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allows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our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servers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to verify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that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any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site generating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requests using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your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API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key is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authorized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to do so.</w:t>
      </w:r>
    </w:p>
    <w:p>
      <w:pPr>
        <w:pStyle w:val="7"/>
        <w:spacing w:before="8"/>
        <w:rPr>
          <w:sz w:val="20"/>
        </w:rPr>
      </w:pPr>
    </w:p>
    <w:p>
      <w:pPr>
        <w:pStyle w:val="7"/>
        <w:spacing w:before="1"/>
        <w:ind w:left="994"/>
      </w:pPr>
      <w:r>
        <w:rPr>
          <w:color w:val="1F2023"/>
        </w:rPr>
        <w:t>To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get an API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key:</w:t>
      </w:r>
    </w:p>
    <w:p>
      <w:pPr>
        <w:pStyle w:val="7"/>
        <w:rPr>
          <w:sz w:val="33"/>
        </w:rPr>
      </w:pPr>
    </w:p>
    <w:p>
      <w:pPr>
        <w:pStyle w:val="9"/>
        <w:numPr>
          <w:ilvl w:val="0"/>
          <w:numId w:val="8"/>
        </w:numPr>
        <w:tabs>
          <w:tab w:val="left" w:pos="995"/>
        </w:tabs>
        <w:spacing w:before="0" w:after="0" w:line="240" w:lineRule="auto"/>
        <w:ind w:left="994" w:right="0" w:hanging="361"/>
        <w:jc w:val="left"/>
        <w:rPr>
          <w:sz w:val="24"/>
        </w:rPr>
      </w:pPr>
      <w:r>
        <w:rPr>
          <w:color w:val="1F2023"/>
          <w:sz w:val="24"/>
        </w:rPr>
        <w:t>Go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to the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google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cloud console.</w:t>
      </w:r>
    </w:p>
    <w:p>
      <w:pPr>
        <w:pStyle w:val="7"/>
        <w:spacing w:before="6"/>
        <w:rPr>
          <w:sz w:val="27"/>
        </w:rPr>
      </w:pPr>
    </w:p>
    <w:p>
      <w:pPr>
        <w:pStyle w:val="9"/>
        <w:numPr>
          <w:ilvl w:val="0"/>
          <w:numId w:val="8"/>
        </w:numPr>
        <w:tabs>
          <w:tab w:val="left" w:pos="995"/>
        </w:tabs>
        <w:spacing w:before="0" w:after="0" w:line="240" w:lineRule="auto"/>
        <w:ind w:left="994" w:right="0" w:hanging="361"/>
        <w:jc w:val="left"/>
        <w:rPr>
          <w:sz w:val="24"/>
        </w:rPr>
      </w:pPr>
      <w:r>
        <w:rPr>
          <w:color w:val="1F2023"/>
          <w:sz w:val="24"/>
        </w:rPr>
        <w:t>Click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project drop-down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and select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or create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project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for which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you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want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to add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an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API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key.</w:t>
      </w:r>
    </w:p>
    <w:p>
      <w:pPr>
        <w:pStyle w:val="7"/>
        <w:spacing w:before="9"/>
        <w:rPr>
          <w:sz w:val="27"/>
        </w:rPr>
      </w:pPr>
    </w:p>
    <w:p>
      <w:pPr>
        <w:pStyle w:val="9"/>
        <w:numPr>
          <w:ilvl w:val="0"/>
          <w:numId w:val="8"/>
        </w:numPr>
        <w:tabs>
          <w:tab w:val="left" w:pos="995"/>
        </w:tabs>
        <w:spacing w:before="0" w:after="0" w:line="240" w:lineRule="auto"/>
        <w:ind w:left="994" w:right="0" w:hanging="361"/>
        <w:jc w:val="left"/>
        <w:rPr>
          <w:sz w:val="24"/>
        </w:rPr>
      </w:pPr>
      <w:r>
        <w:rPr>
          <w:color w:val="1F2023"/>
          <w:sz w:val="24"/>
        </w:rPr>
        <w:t>Click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menu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button and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select</w:t>
      </w:r>
      <w:r>
        <w:rPr>
          <w:color w:val="1F2023"/>
          <w:spacing w:val="-1"/>
          <w:sz w:val="24"/>
        </w:rPr>
        <w:t xml:space="preserve"> </w:t>
      </w:r>
      <w:r>
        <w:rPr>
          <w:b/>
          <w:color w:val="1F2023"/>
          <w:sz w:val="24"/>
        </w:rPr>
        <w:t>Google</w:t>
      </w:r>
      <w:r>
        <w:rPr>
          <w:b/>
          <w:color w:val="1F2023"/>
          <w:spacing w:val="-2"/>
          <w:sz w:val="24"/>
        </w:rPr>
        <w:t xml:space="preserve"> </w:t>
      </w:r>
      <w:r>
        <w:rPr>
          <w:b/>
          <w:color w:val="1F2023"/>
          <w:sz w:val="24"/>
        </w:rPr>
        <w:t>Maps</w:t>
      </w:r>
      <w:r>
        <w:rPr>
          <w:b/>
          <w:color w:val="1F2023"/>
          <w:spacing w:val="-1"/>
          <w:sz w:val="24"/>
        </w:rPr>
        <w:t xml:space="preserve"> </w:t>
      </w:r>
      <w:r>
        <w:rPr>
          <w:b/>
          <w:color w:val="1F2023"/>
          <w:sz w:val="24"/>
        </w:rPr>
        <w:t>Platform &gt;</w:t>
      </w:r>
      <w:r>
        <w:rPr>
          <w:b/>
          <w:color w:val="1F2023"/>
          <w:spacing w:val="-1"/>
          <w:sz w:val="24"/>
        </w:rPr>
        <w:t xml:space="preserve"> </w:t>
      </w:r>
      <w:r>
        <w:rPr>
          <w:b/>
          <w:color w:val="1F2023"/>
          <w:sz w:val="24"/>
        </w:rPr>
        <w:t>Credentials</w:t>
      </w:r>
      <w:r>
        <w:rPr>
          <w:color w:val="1F2023"/>
          <w:sz w:val="24"/>
        </w:rPr>
        <w:t>.</w:t>
      </w:r>
    </w:p>
    <w:p>
      <w:pPr>
        <w:pStyle w:val="7"/>
        <w:spacing w:before="6"/>
        <w:rPr>
          <w:sz w:val="27"/>
        </w:rPr>
      </w:pPr>
    </w:p>
    <w:p>
      <w:pPr>
        <w:pStyle w:val="9"/>
        <w:numPr>
          <w:ilvl w:val="0"/>
          <w:numId w:val="8"/>
        </w:numPr>
        <w:tabs>
          <w:tab w:val="left" w:pos="995"/>
        </w:tabs>
        <w:spacing w:before="0" w:after="0" w:line="360" w:lineRule="auto"/>
        <w:ind w:left="994" w:right="3841" w:hanging="361"/>
        <w:jc w:val="left"/>
        <w:rPr>
          <w:sz w:val="24"/>
        </w:rPr>
      </w:pPr>
      <w:r>
        <w:rPr>
          <w:color w:val="1F2023"/>
          <w:sz w:val="24"/>
        </w:rPr>
        <w:t xml:space="preserve">On the </w:t>
      </w:r>
      <w:r>
        <w:rPr>
          <w:b/>
          <w:color w:val="1F2023"/>
          <w:sz w:val="24"/>
        </w:rPr>
        <w:t xml:space="preserve">Credentials </w:t>
      </w:r>
      <w:r>
        <w:rPr>
          <w:color w:val="1F2023"/>
          <w:sz w:val="24"/>
        </w:rPr>
        <w:t xml:space="preserve">page, click </w:t>
      </w:r>
      <w:r>
        <w:rPr>
          <w:b/>
          <w:color w:val="1F2023"/>
          <w:sz w:val="24"/>
        </w:rPr>
        <w:t>+ Create Credentials &gt; API key</w:t>
      </w:r>
      <w:r>
        <w:rPr>
          <w:color w:val="1F2023"/>
          <w:sz w:val="24"/>
        </w:rPr>
        <w:t>.</w:t>
      </w:r>
      <w:r>
        <w:rPr>
          <w:color w:val="1F2023"/>
          <w:spacing w:val="-57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3"/>
          <w:sz w:val="24"/>
        </w:rPr>
        <w:t xml:space="preserve"> </w:t>
      </w:r>
      <w:r>
        <w:rPr>
          <w:b/>
          <w:color w:val="1F2023"/>
          <w:sz w:val="24"/>
        </w:rPr>
        <w:t>API key created</w:t>
      </w:r>
      <w:r>
        <w:rPr>
          <w:b/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dialog displays 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newly created API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key.</w:t>
      </w:r>
    </w:p>
    <w:p>
      <w:pPr>
        <w:pStyle w:val="9"/>
        <w:numPr>
          <w:ilvl w:val="0"/>
          <w:numId w:val="8"/>
        </w:numPr>
        <w:tabs>
          <w:tab w:val="left" w:pos="995"/>
        </w:tabs>
        <w:spacing w:before="180" w:after="0" w:line="240" w:lineRule="auto"/>
        <w:ind w:left="994" w:right="0" w:hanging="361"/>
        <w:jc w:val="left"/>
        <w:rPr>
          <w:sz w:val="24"/>
        </w:rPr>
      </w:pPr>
      <w:r>
        <w:rPr>
          <w:color w:val="1F2023"/>
          <w:sz w:val="24"/>
        </w:rPr>
        <w:t>Click</w:t>
      </w:r>
      <w:r>
        <w:rPr>
          <w:color w:val="1F2023"/>
          <w:spacing w:val="-1"/>
          <w:sz w:val="24"/>
        </w:rPr>
        <w:t xml:space="preserve"> </w:t>
      </w:r>
      <w:r>
        <w:rPr>
          <w:b/>
          <w:color w:val="1F2023"/>
          <w:sz w:val="24"/>
        </w:rPr>
        <w:t>Close</w:t>
      </w:r>
      <w:r>
        <w:rPr>
          <w:color w:val="1F2023"/>
          <w:sz w:val="24"/>
        </w:rPr>
        <w:t>.</w:t>
      </w:r>
    </w:p>
    <w:p>
      <w:pPr>
        <w:pStyle w:val="7"/>
        <w:spacing w:before="140" w:line="360" w:lineRule="auto"/>
        <w:ind w:left="994" w:right="3560"/>
      </w:pPr>
      <w:r>
        <w:rPr>
          <w:color w:val="1F2023"/>
        </w:rPr>
        <w:t xml:space="preserve">The new API key is listed on the </w:t>
      </w:r>
      <w:r>
        <w:rPr>
          <w:b/>
          <w:color w:val="1F2023"/>
        </w:rPr>
        <w:t xml:space="preserve">Credentials </w:t>
      </w:r>
      <w:r>
        <w:rPr>
          <w:color w:val="1F2023"/>
        </w:rPr>
        <w:t xml:space="preserve">page under </w:t>
      </w:r>
      <w:r>
        <w:rPr>
          <w:b/>
          <w:color w:val="1F2023"/>
        </w:rPr>
        <w:t>API Keys</w:t>
      </w:r>
      <w:r>
        <w:rPr>
          <w:color w:val="1F2023"/>
        </w:rPr>
        <w:t>.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(Remember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restrict 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API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key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before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using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it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in production.)</w:t>
      </w:r>
    </w:p>
    <w:p>
      <w:pPr>
        <w:spacing w:after="0" w:line="360" w:lineRule="auto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65"/>
        <w:ind w:left="1531" w:right="1023"/>
        <w:jc w:val="center"/>
      </w:pPr>
      <w:r>
        <w:rPr>
          <w:u w:val="thick"/>
        </w:rPr>
        <w:t>ANALYSIS</w:t>
      </w:r>
      <w:r>
        <w:rPr>
          <w:spacing w:val="-6"/>
          <w:u w:val="thick"/>
        </w:rPr>
        <w:t xml:space="preserve"> </w:t>
      </w:r>
      <w:r>
        <w:rPr>
          <w:u w:val="thick"/>
        </w:rPr>
        <w:t>DOCUMENT</w:t>
      </w:r>
    </w:p>
    <w:p>
      <w:pPr>
        <w:pStyle w:val="7"/>
        <w:spacing w:before="4"/>
        <w:rPr>
          <w:b/>
          <w:sz w:val="23"/>
        </w:rPr>
      </w:pPr>
    </w:p>
    <w:p>
      <w:pPr>
        <w:pStyle w:val="7"/>
        <w:spacing w:before="90" w:line="357" w:lineRule="auto"/>
        <w:ind w:left="994" w:right="972" w:firstLine="362"/>
      </w:pPr>
      <w:r>
        <w:t>A software requirements specification (SRS) is a description of a software system to be</w:t>
      </w:r>
      <w:r>
        <w:rPr>
          <w:spacing w:val="1"/>
        </w:rPr>
        <w:t xml:space="preserve"> </w:t>
      </w:r>
      <w:r>
        <w:t>developed.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modelled after business</w:t>
      </w:r>
      <w:r>
        <w:rPr>
          <w:spacing w:val="-2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specification</w:t>
      </w:r>
      <w:r>
        <w:rPr>
          <w:spacing w:val="-2"/>
        </w:rPr>
        <w:t xml:space="preserve"> </w:t>
      </w:r>
      <w:r>
        <w:t>(CONOPS),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stakeholder requirements specification (SRS). The software requirements specification lays out</w:t>
      </w:r>
      <w:r>
        <w:rPr>
          <w:spacing w:val="1"/>
        </w:rPr>
        <w:t xml:space="preserve"> </w:t>
      </w:r>
      <w:r>
        <w:t>functional and non-functional requirements, and it may include a set of use cases that describe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interactions that the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must provide.</w:t>
      </w:r>
    </w:p>
    <w:p>
      <w:pPr>
        <w:pStyle w:val="7"/>
        <w:spacing w:before="2"/>
        <w:rPr>
          <w:sz w:val="32"/>
        </w:rPr>
      </w:pPr>
    </w:p>
    <w:p>
      <w:pPr>
        <w:pStyle w:val="7"/>
        <w:spacing w:before="1" w:line="357" w:lineRule="auto"/>
        <w:ind w:left="994" w:right="1144"/>
      </w:pPr>
      <w:r>
        <w:t>Software</w:t>
      </w:r>
      <w:r>
        <w:rPr>
          <w:spacing w:val="-4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specification</w:t>
      </w:r>
      <w:r>
        <w:rPr>
          <w:spacing w:val="-2"/>
        </w:rPr>
        <w:t xml:space="preserve"> </w:t>
      </w:r>
      <w:r>
        <w:t>establishes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agreement between customers</w:t>
      </w:r>
      <w:r>
        <w:rPr>
          <w:spacing w:val="-57"/>
        </w:rPr>
        <w:t xml:space="preserve"> </w:t>
      </w:r>
      <w:r>
        <w:t>and contractors or suppliers on how the software product should function (in a market-driven</w:t>
      </w:r>
      <w:r>
        <w:rPr>
          <w:spacing w:val="1"/>
        </w:rPr>
        <w:t xml:space="preserve"> </w:t>
      </w:r>
      <w:r>
        <w:t>project, these roles may be played by the marketing and development divisions). Software</w:t>
      </w:r>
      <w:r>
        <w:rPr>
          <w:spacing w:val="1"/>
        </w:rPr>
        <w:t xml:space="preserve"> </w:t>
      </w:r>
      <w:r>
        <w:t>requirements specification is rigorous assessment of requirements before the more specific</w:t>
      </w:r>
      <w:r>
        <w:rPr>
          <w:spacing w:val="1"/>
        </w:rPr>
        <w:t xml:space="preserve"> </w:t>
      </w:r>
      <w:r>
        <w:t>system design stages, and its goal is to reduce later redesign. It should also provide a realistic</w:t>
      </w:r>
      <w:r>
        <w:rPr>
          <w:spacing w:val="1"/>
        </w:rPr>
        <w:t xml:space="preserve"> </w:t>
      </w:r>
      <w:r>
        <w:t>basis for estimating product costs, risks, and schedules. Used appropriately, software</w:t>
      </w:r>
      <w:r>
        <w:rPr>
          <w:spacing w:val="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specifications can help prevent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project failure.</w:t>
      </w:r>
    </w:p>
    <w:p>
      <w:pPr>
        <w:pStyle w:val="7"/>
        <w:spacing w:before="7"/>
        <w:rPr>
          <w:sz w:val="31"/>
        </w:rPr>
      </w:pPr>
    </w:p>
    <w:p>
      <w:pPr>
        <w:pStyle w:val="7"/>
        <w:spacing w:before="1" w:line="357" w:lineRule="auto"/>
        <w:ind w:left="994" w:right="1088"/>
      </w:pPr>
      <w:r>
        <w:t>The software requirements specification document lists sufficient and necessary requirements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project development.</w:t>
      </w:r>
      <w:r>
        <w:rPr>
          <w:spacing w:val="-1"/>
        </w:rPr>
        <w:t xml:space="preserve"> </w:t>
      </w:r>
      <w:r>
        <w:t>To derive</w:t>
      </w:r>
      <w:r>
        <w:rPr>
          <w:spacing w:val="-2"/>
        </w:rPr>
        <w:t xml:space="preserve"> </w:t>
      </w:r>
      <w:r>
        <w:t>the requirements, the</w:t>
      </w:r>
      <w:r>
        <w:rPr>
          <w:spacing w:val="-1"/>
        </w:rPr>
        <w:t xml:space="preserve"> </w:t>
      </w:r>
      <w:r>
        <w:t>developer</w:t>
      </w:r>
      <w:r>
        <w:rPr>
          <w:spacing w:val="-2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to have</w:t>
      </w:r>
      <w:r>
        <w:rPr>
          <w:spacing w:val="-1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thorough understanding of the products under development. This is achieved through detailed</w:t>
      </w:r>
      <w:r>
        <w:rPr>
          <w:spacing w:val="1"/>
        </w:rPr>
        <w:t xml:space="preserve"> </w:t>
      </w:r>
      <w:r>
        <w:t>and continuous communications with the project team and customer throughout the software</w:t>
      </w:r>
      <w:r>
        <w:rPr>
          <w:spacing w:val="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process.</w:t>
      </w:r>
    </w:p>
    <w:p>
      <w:pPr>
        <w:pStyle w:val="7"/>
        <w:spacing w:before="5"/>
        <w:rPr>
          <w:sz w:val="35"/>
        </w:rPr>
      </w:pPr>
    </w:p>
    <w:p>
      <w:pPr>
        <w:pStyle w:val="3"/>
        <w:ind w:left="994"/>
      </w:pPr>
      <w:r>
        <w:t>3.1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Requirements</w:t>
      </w:r>
    </w:p>
    <w:p>
      <w:pPr>
        <w:pStyle w:val="9"/>
        <w:numPr>
          <w:ilvl w:val="0"/>
          <w:numId w:val="5"/>
        </w:numPr>
        <w:tabs>
          <w:tab w:val="left" w:pos="994"/>
          <w:tab w:val="left" w:pos="995"/>
        </w:tabs>
        <w:spacing w:before="251" w:after="0" w:line="240" w:lineRule="auto"/>
        <w:ind w:left="994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android</w:t>
      </w:r>
      <w:r>
        <w:rPr>
          <w:spacing w:val="-2"/>
          <w:sz w:val="24"/>
        </w:rPr>
        <w:t xml:space="preserve"> </w:t>
      </w:r>
      <w:r>
        <w:rPr>
          <w:sz w:val="24"/>
        </w:rPr>
        <w:t>smart</w:t>
      </w:r>
      <w:r>
        <w:rPr>
          <w:spacing w:val="-1"/>
          <w:sz w:val="24"/>
        </w:rPr>
        <w:t xml:space="preserve"> </w:t>
      </w:r>
      <w:r>
        <w:rPr>
          <w:sz w:val="24"/>
        </w:rPr>
        <w:t>phone</w:t>
      </w:r>
    </w:p>
    <w:p>
      <w:pPr>
        <w:pStyle w:val="9"/>
        <w:numPr>
          <w:ilvl w:val="0"/>
          <w:numId w:val="5"/>
        </w:numPr>
        <w:tabs>
          <w:tab w:val="left" w:pos="994"/>
          <w:tab w:val="left" w:pos="995"/>
        </w:tabs>
        <w:spacing w:before="136" w:after="0" w:line="240" w:lineRule="auto"/>
        <w:ind w:left="994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smart phone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GPS</w:t>
      </w:r>
      <w:r>
        <w:rPr>
          <w:spacing w:val="1"/>
          <w:sz w:val="24"/>
        </w:rPr>
        <w:t xml:space="preserve"> </w:t>
      </w:r>
      <w:r>
        <w:rPr>
          <w:sz w:val="24"/>
        </w:rPr>
        <w:t>enabled</w:t>
      </w:r>
    </w:p>
    <w:p>
      <w:pPr>
        <w:pStyle w:val="9"/>
        <w:numPr>
          <w:ilvl w:val="0"/>
          <w:numId w:val="5"/>
        </w:numPr>
        <w:tabs>
          <w:tab w:val="left" w:pos="994"/>
          <w:tab w:val="left" w:pos="995"/>
        </w:tabs>
        <w:spacing w:before="140" w:after="0" w:line="240" w:lineRule="auto"/>
        <w:ind w:left="994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Active</w:t>
      </w:r>
      <w:r>
        <w:rPr>
          <w:spacing w:val="-3"/>
          <w:sz w:val="24"/>
        </w:rPr>
        <w:t xml:space="preserve"> </w:t>
      </w:r>
      <w:r>
        <w:rPr>
          <w:sz w:val="24"/>
        </w:rPr>
        <w:t>internet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required</w:t>
      </w:r>
    </w:p>
    <w:p>
      <w:pPr>
        <w:pStyle w:val="9"/>
        <w:numPr>
          <w:ilvl w:val="0"/>
          <w:numId w:val="5"/>
        </w:numPr>
        <w:tabs>
          <w:tab w:val="left" w:pos="994"/>
          <w:tab w:val="left" w:pos="995"/>
        </w:tabs>
        <w:spacing w:before="136" w:after="0" w:line="240" w:lineRule="auto"/>
        <w:ind w:left="994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android operating system version should be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  <w:r>
        <w:rPr>
          <w:spacing w:val="-1"/>
          <w:sz w:val="24"/>
        </w:rPr>
        <w:t xml:space="preserve"> </w:t>
      </w:r>
      <w:r>
        <w:rPr>
          <w:sz w:val="24"/>
        </w:rPr>
        <w:t>4.0</w:t>
      </w:r>
    </w:p>
    <w:p>
      <w:pPr>
        <w:pStyle w:val="9"/>
        <w:numPr>
          <w:ilvl w:val="0"/>
          <w:numId w:val="5"/>
        </w:numPr>
        <w:tabs>
          <w:tab w:val="left" w:pos="994"/>
          <w:tab w:val="left" w:pos="995"/>
        </w:tabs>
        <w:spacing w:before="140" w:after="0" w:line="240" w:lineRule="auto"/>
        <w:ind w:left="994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SDK</w:t>
      </w:r>
      <w:r>
        <w:rPr>
          <w:spacing w:val="-2"/>
          <w:sz w:val="24"/>
        </w:rPr>
        <w:t xml:space="preserve"> </w:t>
      </w:r>
      <w:r>
        <w:rPr>
          <w:sz w:val="24"/>
        </w:rPr>
        <w:t>version is</w:t>
      </w:r>
      <w:r>
        <w:rPr>
          <w:spacing w:val="-1"/>
          <w:sz w:val="24"/>
        </w:rPr>
        <w:t xml:space="preserve"> </w:t>
      </w:r>
      <w:r>
        <w:rPr>
          <w:sz w:val="24"/>
        </w:rPr>
        <w:t>16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numPr>
          <w:ilvl w:val="1"/>
          <w:numId w:val="9"/>
        </w:numPr>
        <w:tabs>
          <w:tab w:val="left" w:pos="1405"/>
        </w:tabs>
        <w:spacing w:before="72" w:after="0" w:line="240" w:lineRule="auto"/>
        <w:ind w:left="1404" w:right="0" w:hanging="420"/>
        <w:jc w:val="left"/>
      </w:pPr>
      <w:r>
        <w:t>Data</w:t>
      </w:r>
      <w:r>
        <w:rPr>
          <w:spacing w:val="-4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Diagrams</w:t>
      </w:r>
    </w:p>
    <w:p>
      <w:pPr>
        <w:pStyle w:val="7"/>
        <w:spacing w:before="116" w:line="357" w:lineRule="auto"/>
        <w:ind w:left="994" w:right="999" w:firstLine="50"/>
      </w:pPr>
      <w:r>
        <w:t>A data flow diagram(DFD) is a graphical representation of the “flow” of data through an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modelling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aspects.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DFD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preliminary</w:t>
      </w:r>
      <w:r>
        <w:rPr>
          <w:spacing w:val="-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 over view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system, which can later be</w:t>
      </w:r>
      <w:r>
        <w:rPr>
          <w:spacing w:val="-1"/>
        </w:rPr>
        <w:t xml:space="preserve"> </w:t>
      </w:r>
      <w:r>
        <w:t>elaborated.</w:t>
      </w:r>
    </w:p>
    <w:p>
      <w:pPr>
        <w:pStyle w:val="7"/>
        <w:spacing w:before="5"/>
        <w:ind w:left="985"/>
      </w:pPr>
      <w:r>
        <w:t>DFD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visualization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 processing</w:t>
      </w:r>
      <w:r>
        <w:rPr>
          <w:spacing w:val="-1"/>
        </w:rPr>
        <w:t xml:space="preserve"> </w:t>
      </w:r>
      <w:r>
        <w:t>(Structured</w:t>
      </w:r>
      <w:r>
        <w:rPr>
          <w:spacing w:val="-1"/>
        </w:rPr>
        <w:t xml:space="preserve"> </w:t>
      </w:r>
      <w:r>
        <w:t>design).</w:t>
      </w:r>
    </w:p>
    <w:p>
      <w:pPr>
        <w:pStyle w:val="7"/>
        <w:rPr>
          <w:sz w:val="26"/>
        </w:rPr>
      </w:pPr>
    </w:p>
    <w:p>
      <w:pPr>
        <w:pStyle w:val="7"/>
        <w:spacing w:before="5"/>
        <w:rPr>
          <w:sz w:val="29"/>
        </w:rPr>
      </w:pPr>
    </w:p>
    <w:p>
      <w:pPr>
        <w:pStyle w:val="3"/>
        <w:ind w:left="994"/>
      </w:pPr>
      <w:r>
        <w:t>DFD</w:t>
      </w:r>
      <w:r>
        <w:rPr>
          <w:spacing w:val="-5"/>
        </w:rPr>
        <w:t xml:space="preserve"> </w:t>
      </w:r>
      <w:r>
        <w:t>level (0)</w:t>
      </w:r>
      <w:r>
        <w:rPr>
          <w:spacing w:val="-1"/>
        </w:rPr>
        <w:t xml:space="preserve"> </w:t>
      </w:r>
      <w:r>
        <w:t>:-</w:t>
      </w:r>
      <w:r>
        <w:rPr>
          <w:spacing w:val="-3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geofence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6"/>
        <w:rPr>
          <w:b/>
          <w:sz w:val="26"/>
        </w:rPr>
      </w:pPr>
      <w:r>
        <w:pict>
          <v:group id="_x0000_s1027" o:spid="_x0000_s1027" o:spt="203" style="position:absolute;left:0pt;margin-left:31.45pt;margin-top:17.2pt;height:88.5pt;width:547pt;mso-position-horizontal-relative:page;mso-wrap-distance-bottom:0pt;mso-wrap-distance-top:0pt;z-index:-251643904;mso-width-relative:page;mso-height-relative:page;" coordorigin="629,345" coordsize="10940,1770">
            <o:lock v:ext="edit"/>
            <v:shape id="_x0000_s1028" o:spid="_x0000_s1028" style="position:absolute;left:2879;top:1349;height:120;width:6439;" fillcolor="#000000" filled="t" stroked="f" coordorigin="2879,1350" coordsize="6439,120" path="m5235,1410l5225,1405,5115,1350,5115,1405,2879,1405,2879,1415,5115,1415,5115,1470,5225,1415,5235,1410xm9318,1410l9308,1405,9198,1350,9198,1405,7167,1405,7167,1415,9198,1415,9198,1470,9308,1415,9318,1410xe">
              <v:path arrowok="t"/>
              <v:fill on="t" focussize="0,0"/>
              <v:stroke on="f"/>
              <v:imagedata o:title=""/>
              <o:lock v:ext="edit"/>
            </v:shape>
            <v:shape id="_x0000_s1029" o:spid="_x0000_s1029" style="position:absolute;left:5235;top:354;height:1750;width:1927;" filled="f" stroked="t" coordorigin="5235,355" coordsize="1927,1750" path="m5235,1230l5238,1158,5248,1088,5263,1019,5284,953,5311,889,5343,827,5379,769,5421,713,5467,660,5517,611,5571,565,5629,523,5691,486,5756,452,5823,423,5894,399,5967,380,6042,366,6119,357,6198,355,6277,357,6355,366,6430,380,6503,399,6573,423,6641,452,6706,486,6767,523,6826,565,6880,611,6930,660,6976,713,7018,769,7054,827,7086,889,7113,953,7134,1019,7149,1088,7159,1158,7162,1230,7159,1301,7149,1371,7134,1440,7113,1506,7086,1570,7054,1632,7018,1690,6976,1746,6930,1799,6880,1848,6826,1894,6767,1936,6706,1973,6641,2007,6573,2036,6503,2060,6430,2079,6355,2093,6277,2102,6198,2105,6119,2102,6042,2093,5967,2079,5894,2060,5823,2036,5756,2007,5691,1973,5629,1936,5571,1894,5517,1848,5467,1799,5421,1746,5379,1690,5343,1632,5311,1570,5284,1506,5263,1440,5248,1371,5238,1301,5235,1230xe">
              <v:path arrowok="t"/>
              <v:fill on="f" focussize="0,0"/>
              <v:stroke weight="1pt" color="#6FAC46"/>
              <v:imagedata o:title=""/>
              <o:lock v:ext="edit"/>
            </v:shape>
            <v:shape id="_x0000_s1030" o:spid="_x0000_s1030" o:spt="202" type="#_x0000_t202" style="position:absolute;left:3442;top:867;height:320;width:112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319" w:lineRule="exact"/>
                      <w:ind w:left="0" w:right="0" w:firstLine="0"/>
                      <w:jc w:val="lef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Location</w:t>
                    </w:r>
                  </w:p>
                </w:txbxContent>
              </v:textbox>
            </v:shape>
            <v:shape id="_x0000_s1031" o:spid="_x0000_s1031" o:spt="202" type="#_x0000_t202" style="position:absolute;left:5845;top:929;height:634;width:88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86" w:lineRule="exact"/>
                      <w:ind w:left="122" w:right="0" w:firstLine="0"/>
                      <w:jc w:val="lef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Input</w:t>
                    </w:r>
                  </w:p>
                  <w:p>
                    <w:pPr>
                      <w:spacing w:before="11" w:line="337" w:lineRule="exact"/>
                      <w:ind w:left="0" w:right="0" w:firstLine="0"/>
                      <w:jc w:val="lef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Process</w:t>
                    </w:r>
                  </w:p>
                </w:txbxContent>
              </v:textbox>
            </v:shape>
            <v:shape id="_x0000_s1032" o:spid="_x0000_s1032" o:spt="202" type="#_x0000_t202" style="position:absolute;left:7667;top:524;height:814;width:111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367" w:lineRule="exact"/>
                      <w:ind w:left="0" w:right="0" w:firstLine="0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Normal</w:t>
                    </w:r>
                  </w:p>
                  <w:p>
                    <w:pPr>
                      <w:spacing w:before="14" w:line="433" w:lineRule="exact"/>
                      <w:ind w:left="9" w:right="0" w:firstLine="0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Profile</w:t>
                    </w:r>
                  </w:p>
                </w:txbxContent>
              </v:textbox>
            </v:shape>
            <v:shape id="_x0000_s1033" o:spid="_x0000_s1033" o:spt="202" type="#_x0000_t202" style="position:absolute;left:9319;top:499;height:1580;width:2240;" filled="f" stroked="t" coordsize="21600,21600">
              <v:path/>
              <v:fill on="f" focussize="0,0"/>
              <v:stroke weight="1pt" color="#6FAC46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b/>
                        <w:sz w:val="48"/>
                      </w:rPr>
                    </w:pPr>
                  </w:p>
                  <w:p>
                    <w:pPr>
                      <w:spacing w:before="0"/>
                      <w:ind w:left="357" w:right="0" w:firstLine="0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Application</w:t>
                    </w:r>
                  </w:p>
                </w:txbxContent>
              </v:textbox>
            </v:shape>
            <v:shape id="_x0000_s1034" o:spid="_x0000_s1034" o:spt="202" type="#_x0000_t202" style="position:absolute;left:639;top:499;height:1579;width:2240;" filled="f" stroked="t" coordsize="21600,21600">
              <v:path/>
              <v:fill on="f" focussize="0,0"/>
              <v:stroke weight="1pt" color="#6FAC46"/>
              <v:imagedata o:title=""/>
              <o:lock v:ext="edit"/>
              <v:textbox inset="0mm,0mm,0mm,0mm">
                <w:txbxContent>
                  <w:p>
                    <w:pPr>
                      <w:spacing w:before="2" w:line="240" w:lineRule="auto"/>
                      <w:rPr>
                        <w:b/>
                        <w:sz w:val="48"/>
                      </w:rPr>
                    </w:pPr>
                  </w:p>
                  <w:p>
                    <w:pPr>
                      <w:spacing w:before="0"/>
                      <w:ind w:left="841" w:right="0" w:firstLine="0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User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pStyle w:val="7"/>
        <w:spacing w:before="10"/>
        <w:rPr>
          <w:b/>
          <w:sz w:val="30"/>
        </w:rPr>
      </w:pPr>
    </w:p>
    <w:p>
      <w:pPr>
        <w:spacing w:before="0"/>
        <w:ind w:left="994" w:right="0" w:firstLine="0"/>
        <w:jc w:val="left"/>
        <w:rPr>
          <w:b/>
          <w:sz w:val="28"/>
        </w:rPr>
      </w:pPr>
      <w:r>
        <w:rPr>
          <w:b/>
          <w:sz w:val="28"/>
        </w:rPr>
        <w:t>DFD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level(1)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:-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Processing 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change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silent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profile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entered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geofence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9"/>
        <w:rPr>
          <w:b/>
          <w:sz w:val="21"/>
        </w:rPr>
      </w:pPr>
    </w:p>
    <w:p>
      <w:pPr>
        <w:spacing w:after="0"/>
        <w:rPr>
          <w:sz w:val="21"/>
        </w:rPr>
        <w:sectPr>
          <w:pgSz w:w="12240" w:h="15840"/>
          <w:pgMar w:top="126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rPr>
          <w:b/>
          <w:sz w:val="28"/>
        </w:rPr>
      </w:pPr>
    </w:p>
    <w:p>
      <w:pPr>
        <w:spacing w:before="240"/>
        <w:ind w:left="2706" w:right="0" w:firstLine="0"/>
        <w:jc w:val="left"/>
        <w:rPr>
          <w:rFonts w:ascii="Calibri"/>
          <w:sz w:val="28"/>
        </w:rPr>
      </w:pPr>
      <w:r>
        <w:pict>
          <v:shape id="_x0000_s1035" o:spid="_x0000_s1035" o:spt="202" type="#_x0000_t202" style="position:absolute;left:0pt;margin-left:33.45pt;margin-top:14.3pt;height:89.3pt;width:112pt;mso-position-horizontal-relative:page;z-index:251661312;mso-width-relative:page;mso-height-relative:page;" filled="f" stroked="t" coordsize="21600,21600">
            <v:path/>
            <v:fill on="f" focussize="0,0"/>
            <v:stroke weight="1pt" color="#6FAC46"/>
            <v:imagedata o:title=""/>
            <o:lock v:ext="edit"/>
            <v:textbox inset="0mm,0mm,0mm,0mm">
              <w:txbxContent>
                <w:p>
                  <w:pPr>
                    <w:pStyle w:val="7"/>
                    <w:spacing w:before="7"/>
                    <w:rPr>
                      <w:rFonts w:ascii="Calibri"/>
                      <w:sz w:val="53"/>
                    </w:rPr>
                  </w:pPr>
                </w:p>
                <w:p>
                  <w:pPr>
                    <w:spacing w:before="1"/>
                    <w:ind w:left="353" w:right="0" w:firstLine="0"/>
                    <w:jc w:val="left"/>
                    <w:rPr>
                      <w:rFonts w:ascii="Calibri"/>
                      <w:sz w:val="36"/>
                    </w:rPr>
                  </w:pPr>
                  <w:r>
                    <w:rPr>
                      <w:rFonts w:ascii="Calibri"/>
                      <w:sz w:val="36"/>
                    </w:rPr>
                    <w:t>Application</w:t>
                  </w:r>
                </w:p>
              </w:txbxContent>
            </v:textbox>
          </v:shape>
        </w:pict>
      </w:r>
      <w:r>
        <w:rPr>
          <w:rFonts w:ascii="Calibri"/>
          <w:spacing w:val="-1"/>
          <w:sz w:val="28"/>
        </w:rPr>
        <w:t>GeoFence</w:t>
      </w:r>
    </w:p>
    <w:p>
      <w:pPr>
        <w:spacing w:before="11"/>
        <w:ind w:left="2715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Enter</w:t>
      </w:r>
    </w:p>
    <w:p>
      <w:pPr>
        <w:pStyle w:val="7"/>
        <w:rPr>
          <w:rFonts w:ascii="Calibri"/>
        </w:rPr>
      </w:pPr>
      <w:r>
        <w:br w:type="column"/>
      </w:r>
    </w:p>
    <w:p>
      <w:pPr>
        <w:pStyle w:val="7"/>
        <w:rPr>
          <w:rFonts w:ascii="Calibri"/>
        </w:rPr>
      </w:pPr>
    </w:p>
    <w:p>
      <w:pPr>
        <w:pStyle w:val="7"/>
        <w:spacing w:before="4"/>
        <w:rPr>
          <w:rFonts w:ascii="Calibri"/>
          <w:sz w:val="25"/>
        </w:rPr>
      </w:pPr>
    </w:p>
    <w:p>
      <w:pPr>
        <w:pStyle w:val="7"/>
        <w:spacing w:line="247" w:lineRule="auto"/>
        <w:ind w:left="1315" w:right="53" w:hanging="10"/>
        <w:jc w:val="center"/>
        <w:rPr>
          <w:rFonts w:ascii="Calibri"/>
        </w:rPr>
      </w:pPr>
      <w:r>
        <w:rPr>
          <w:rFonts w:ascii="Calibri"/>
        </w:rPr>
        <w:t>Profile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Changing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process</w:t>
      </w:r>
    </w:p>
    <w:p>
      <w:pPr>
        <w:pStyle w:val="7"/>
        <w:spacing w:before="2"/>
        <w:ind w:left="1257"/>
        <w:jc w:val="center"/>
        <w:rPr>
          <w:rFonts w:ascii="Calibri"/>
        </w:rPr>
      </w:pPr>
      <w:r>
        <w:rPr>
          <w:rFonts w:ascii="Calibri"/>
        </w:rPr>
        <w:t>And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notify</w:t>
      </w:r>
    </w:p>
    <w:p>
      <w:pPr>
        <w:pStyle w:val="2"/>
        <w:spacing w:line="247" w:lineRule="auto"/>
        <w:ind w:left="445" w:right="2788" w:hanging="10"/>
      </w:pPr>
      <w:r>
        <w:br w:type="column"/>
      </w:r>
      <w:r>
        <w:t>Request for</w:t>
      </w:r>
      <w:r>
        <w:rPr>
          <w:spacing w:val="-79"/>
        </w:rPr>
        <w:t xml:space="preserve"> </w:t>
      </w:r>
      <w:r>
        <w:rPr>
          <w:spacing w:val="-1"/>
        </w:rPr>
        <w:t>Silent</w:t>
      </w:r>
      <w:r>
        <w:rPr>
          <w:spacing w:val="-17"/>
        </w:rPr>
        <w:t xml:space="preserve"> </w:t>
      </w:r>
      <w:r>
        <w:t>mode</w:t>
      </w:r>
    </w:p>
    <w:p>
      <w:pPr>
        <w:pStyle w:val="7"/>
        <w:rPr>
          <w:rFonts w:ascii="Calibri"/>
          <w:sz w:val="36"/>
        </w:rPr>
      </w:pPr>
    </w:p>
    <w:p>
      <w:pPr>
        <w:pStyle w:val="7"/>
        <w:rPr>
          <w:rFonts w:ascii="Calibri"/>
          <w:sz w:val="36"/>
        </w:rPr>
      </w:pPr>
    </w:p>
    <w:p>
      <w:pPr>
        <w:spacing w:before="230" w:line="247" w:lineRule="auto"/>
        <w:ind w:left="844" w:right="2788" w:hanging="10"/>
        <w:jc w:val="left"/>
        <w:rPr>
          <w:rFonts w:ascii="Calibri"/>
          <w:sz w:val="36"/>
        </w:rPr>
      </w:pPr>
      <w:r>
        <w:pict>
          <v:group id="_x0000_s1036" o:spid="_x0000_s1036" o:spt="203" style="position:absolute;left:0pt;margin-left:145.4pt;margin-top:-65.7pt;height:100.55pt;width:321.95pt;mso-position-horizontal-relative:page;z-index:-251646976;mso-width-relative:page;mso-height-relative:page;" coordorigin="2909,-1315" coordsize="6439,2011">
            <o:lock v:ext="edit"/>
            <v:shape id="_x0000_s1037" o:spid="_x0000_s1037" style="position:absolute;left:2909;top:-813;height:1011;width:6439;" fillcolor="#000000" filled="t" stroked="f" coordorigin="2909,-812" coordsize="6439,1011" path="m5064,-308l5054,-313,4944,-368,4944,-313,2909,-313,2909,-303,4944,-303,4944,-248,5054,-303,5064,-308xm9273,-752l9263,-757,9153,-812,9153,-757,7081,-757,7081,-747,9153,-747,9153,-692,9263,-747,9273,-752xm9348,134l7195,134,7195,79,7075,139,7195,199,7195,144,9348,144,9348,134xe">
              <v:path arrowok="t"/>
              <v:fill on="t" focussize="0,0"/>
              <v:stroke on="f"/>
              <v:imagedata o:title=""/>
              <o:lock v:ext="edit"/>
            </v:shape>
            <v:shape id="_x0000_s1038" o:spid="_x0000_s1038" style="position:absolute;left:5030;top:-1305;height:1991;width:2121;" fillcolor="#FFFFFF" filled="t" stroked="f" coordorigin="5030,-1305" coordsize="2121,1991" path="m6090,-1305l6011,-1302,5934,-1294,5858,-1281,5784,-1263,5713,-1240,5643,-1212,5577,-1180,5513,-1144,5452,-1104,5395,-1061,5341,-1013,5290,-963,5243,-908,5201,-851,5162,-792,5129,-729,5099,-664,5075,-597,5056,-528,5041,-457,5033,-384,5030,-309,5033,-235,5041,-162,5056,-91,5075,-22,5099,45,5129,110,5162,173,5201,233,5243,290,5290,344,5341,395,5395,442,5452,486,5513,526,5577,562,5643,594,5713,621,5784,644,5858,662,5934,675,6011,683,6090,686,6170,683,6247,675,6323,662,6397,644,6468,621,6538,594,6604,562,6668,526,6729,486,6786,442,6840,395,6891,344,6938,290,6980,233,7019,173,7052,110,7082,45,7106,-22,7125,-91,7140,-162,7148,-235,7151,-309,7148,-384,7140,-457,7125,-528,7106,-597,7082,-664,7052,-729,7019,-792,6980,-851,6938,-908,6891,-963,6840,-1013,6786,-1061,6729,-1104,6668,-1144,6604,-1180,6538,-1212,6468,-1240,6397,-1263,6323,-1281,6247,-1294,6170,-1302,6090,-1305xe">
              <v:path arrowok="t"/>
              <v:fill on="t" focussize="0,0"/>
              <v:stroke on="f"/>
              <v:imagedata o:title=""/>
              <o:lock v:ext="edit"/>
            </v:shape>
            <v:shape id="_x0000_s1039" o:spid="_x0000_s1039" style="position:absolute;left:5030;top:-1305;height:1991;width:2121;" filled="f" stroked="t" coordorigin="5030,-1305" coordsize="2121,1991" path="m5030,-309l5033,-384,5041,-457,5056,-528,5075,-597,5099,-664,5129,-729,5162,-792,5201,-851,5243,-908,5290,-963,5341,-1013,5395,-1061,5452,-1104,5513,-1144,5577,-1180,5643,-1212,5713,-1240,5784,-1263,5858,-1281,5934,-1294,6011,-1302,6090,-1305,6170,-1302,6247,-1294,6323,-1281,6397,-1263,6468,-1240,6538,-1212,6604,-1180,6668,-1144,6729,-1104,6786,-1061,6840,-1013,6891,-963,6938,-908,6980,-851,7019,-792,7052,-729,7082,-664,7106,-597,7125,-528,7140,-457,7148,-384,7151,-309,7148,-235,7140,-162,7125,-91,7106,-22,7082,45,7052,110,7019,173,6980,233,6938,290,6891,344,6840,395,6786,442,6729,486,6668,526,6604,562,6538,594,6468,621,6397,644,6323,662,6247,675,6170,683,6090,686,6011,683,5934,675,5858,662,5784,644,5713,621,5643,594,5577,562,5513,526,5452,486,5395,442,5341,395,5290,344,5243,290,5201,233,5162,173,5129,110,5099,45,5075,-22,5056,-91,5041,-162,5033,-235,5030,-309xe">
              <v:path arrowok="t"/>
              <v:fill on="f" focussize="0,0"/>
              <v:stroke weight="1pt" color="#6FAC46"/>
              <v:imagedata o:title=""/>
              <o:lock v:ext="edit"/>
            </v:shape>
          </v:group>
        </w:pict>
      </w:r>
      <w:r>
        <w:pict>
          <v:shape id="_x0000_s1040" o:spid="_x0000_s1040" o:spt="202" type="#_x0000_t202" style="position:absolute;left:0pt;margin-left:467.85pt;margin-top:-64.5pt;height:89.3pt;width:112pt;mso-position-horizontal-relative:page;z-index:251662336;mso-width-relative:page;mso-height-relative:page;" filled="f" stroked="t" coordsize="21600,21600">
            <v:path/>
            <v:fill on="f" focussize="0,0"/>
            <v:stroke weight="1pt" color="#6FAC46"/>
            <v:imagedata o:title=""/>
            <o:lock v:ext="edit"/>
            <v:textbox inset="0mm,0mm,0mm,0mm">
              <w:txbxContent>
                <w:p>
                  <w:pPr>
                    <w:pStyle w:val="7"/>
                    <w:spacing w:before="9"/>
                    <w:rPr>
                      <w:rFonts w:ascii="Calibri"/>
                      <w:sz w:val="53"/>
                    </w:rPr>
                  </w:pPr>
                </w:p>
                <w:p>
                  <w:pPr>
                    <w:spacing w:before="0"/>
                    <w:ind w:left="662" w:right="0" w:firstLine="0"/>
                    <w:jc w:val="left"/>
                    <w:rPr>
                      <w:rFonts w:ascii="Calibri"/>
                      <w:sz w:val="36"/>
                    </w:rPr>
                  </w:pPr>
                  <w:r>
                    <w:rPr>
                      <w:rFonts w:ascii="Calibri"/>
                      <w:sz w:val="36"/>
                    </w:rPr>
                    <w:t>System</w:t>
                  </w:r>
                </w:p>
              </w:txbxContent>
            </v:textbox>
          </v:shape>
        </w:pict>
      </w:r>
      <w:r>
        <w:rPr>
          <w:rFonts w:ascii="Calibri"/>
          <w:sz w:val="36"/>
        </w:rPr>
        <w:t>Request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pacing w:val="-2"/>
          <w:sz w:val="36"/>
        </w:rPr>
        <w:t>activated</w:t>
      </w:r>
    </w:p>
    <w:p>
      <w:pPr>
        <w:spacing w:after="0" w:line="247" w:lineRule="auto"/>
        <w:jc w:val="left"/>
        <w:rPr>
          <w:rFonts w:ascii="Calibri"/>
          <w:sz w:val="36"/>
        </w:rPr>
        <w:sectPr>
          <w:type w:val="continuous"/>
          <w:pgSz w:w="12240" w:h="15840"/>
          <w:pgMar w:top="1020" w:right="540" w:bottom="260" w:left="5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3">
            <w:col w:w="3840" w:space="40"/>
            <w:col w:w="2275" w:space="39"/>
            <w:col w:w="4986"/>
          </w:cols>
        </w:sectPr>
      </w:pPr>
    </w:p>
    <w:p>
      <w:pPr>
        <w:spacing w:before="65"/>
        <w:ind w:left="985" w:right="0" w:firstLine="0"/>
        <w:jc w:val="left"/>
        <w:rPr>
          <w:b/>
          <w:sz w:val="28"/>
        </w:rPr>
      </w:pPr>
      <w:r>
        <w:rPr>
          <w:b/>
          <w:sz w:val="28"/>
        </w:rPr>
        <w:t>DFD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level(2)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:-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Monitor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location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device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check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transition</w:t>
      </w:r>
    </w:p>
    <w:p>
      <w:pPr>
        <w:pStyle w:val="7"/>
        <w:rPr>
          <w:b/>
          <w:sz w:val="20"/>
        </w:rPr>
      </w:pPr>
    </w:p>
    <w:p>
      <w:pPr>
        <w:pStyle w:val="7"/>
        <w:spacing w:before="10"/>
        <w:rPr>
          <w:b/>
          <w:sz w:val="23"/>
        </w:rPr>
      </w:pPr>
      <w:r>
        <w:pict>
          <v:group id="_x0000_s1041" o:spid="_x0000_s1041" o:spt="203" style="position:absolute;left:0pt;margin-left:47.2pt;margin-top:15.7pt;height:158.15pt;width:517.75pt;mso-position-horizontal-relative:page;mso-wrap-distance-bottom:0pt;mso-wrap-distance-top:0pt;z-index:-251642880;mso-width-relative:page;mso-height-relative:page;" coordorigin="944,314" coordsize="10355,3163">
            <o:lock v:ext="edit"/>
            <v:shape id="_x0000_s1042" o:spid="_x0000_s1042" style="position:absolute;left:5084;top:324;height:2398;width:2394;" filled="f" stroked="t" coordorigin="5084,324" coordsize="2394,2398" path="m5084,1523l5086,1448,5093,1373,5105,1300,5121,1228,5141,1158,5165,1090,5193,1024,5224,960,5260,898,5298,838,5341,781,5386,727,5435,676,5486,627,5540,582,5597,539,5657,500,5718,465,5782,433,5848,405,5916,381,5986,361,6058,345,6131,334,6205,327,6281,324,6357,327,6431,334,6504,345,6576,361,6646,381,6714,405,6780,433,6844,465,6905,500,6965,539,7022,582,7076,627,7127,676,7176,727,7221,781,7264,838,7302,898,7338,960,7369,1024,7397,1090,7421,1158,7441,1228,7457,1300,7469,1373,7476,1448,7478,1523,7476,1599,7469,1674,7457,1747,7441,1819,7421,1889,7397,1957,7369,2023,7338,2087,7302,2149,7264,2208,7221,2265,7176,2320,7127,2371,7076,2420,7022,2465,6965,2508,6905,2547,6844,2582,6780,2614,6714,2642,6646,2666,6576,2686,6504,2702,6431,2713,6357,2720,6281,2722,6205,2720,6131,2713,6058,2702,5986,2686,5916,2666,5848,2642,5782,2614,5718,2582,5657,2547,5597,2508,5540,2465,5486,2420,5435,2371,5386,2320,5341,2265,5298,2208,5260,2149,5224,2087,5193,2023,5165,1957,5141,1889,5121,1819,5105,1747,5093,1674,5086,1599,5084,1523xe">
              <v:path arrowok="t"/>
              <v:fill on="f" focussize="0,0"/>
              <v:stroke weight="1pt" color="#6FAC46"/>
              <v:imagedata o:title=""/>
              <o:lock v:ext="edit"/>
            </v:shape>
            <v:shape id="_x0000_s1043" o:spid="_x0000_s1043" style="position:absolute;left:3174;top:1583;height:121;width:6015;" fillcolor="#000000" filled="t" stroked="f" coordorigin="3174,1583" coordsize="6015,121" path="m5084,1643l5074,1638,4964,1583,4964,1638,3174,1639,3174,1649,4964,1648,4964,1703,5084,1643xm9189,1644l9069,1584,9069,1639,7479,1638,7479,1648,9069,1649,9069,1704,9179,1649,9179,1649,9189,1644xe">
              <v:path arrowok="t"/>
              <v:fill on="t" focussize="0,0"/>
              <v:stroke on="f"/>
              <v:imagedata o:title=""/>
              <o:lock v:ext="edit"/>
            </v:shape>
            <v:shape id="_x0000_s1044" o:spid="_x0000_s1044" style="position:absolute;left:6281;top:2371;height:1048;width:3959;" filled="f" stroked="t" coordorigin="6281,2371" coordsize="3959,1048" path="m10239,2371l10240,3418m10238,3419l6281,3419e">
              <v:path arrowok="t"/>
              <v:fill on="f" focussize="0,0"/>
              <v:stroke weight="0.5pt" color="#000000"/>
              <v:imagedata o:title=""/>
              <o:lock v:ext="edit"/>
            </v:shape>
            <v:shape id="_x0000_s1045" o:spid="_x0000_s1045" style="position:absolute;left:6222;top:2782;height:695;width:120;" fillcolor="#000000" filled="t" stroked="f" coordorigin="6222,2782" coordsize="120,695" path="m6287,2882l6277,2882,6277,3477,6287,3477,6287,2882xm6282,2782l6222,2902,6277,2902,6277,2882,6332,2882,6282,2782xm6332,2882l6287,2882,6287,2902,6342,2902,6332,2882xe">
              <v:path arrowok="t"/>
              <v:fill on="t" focussize="0,0"/>
              <v:stroke on="f"/>
              <v:imagedata o:title=""/>
              <o:lock v:ext="edit"/>
            </v:shape>
            <v:shape id="_x0000_s1046" o:spid="_x0000_s1046" o:spt="202" type="#_x0000_t202" style="position:absolute;left:5770;top:812;height:1342;width:118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86" w:lineRule="exact"/>
                      <w:ind w:left="-1" w:right="18" w:firstLine="0"/>
                      <w:jc w:val="center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pacing w:val="-1"/>
                        <w:sz w:val="28"/>
                      </w:rPr>
                      <w:t>Process</w:t>
                    </w:r>
                    <w:r>
                      <w:rPr>
                        <w:rFonts w:ascii="Calibri"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to</w:t>
                    </w:r>
                  </w:p>
                  <w:p>
                    <w:pPr>
                      <w:spacing w:before="13"/>
                      <w:ind w:left="11" w:right="18" w:firstLine="0"/>
                      <w:jc w:val="center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check</w:t>
                    </w:r>
                  </w:p>
                  <w:p>
                    <w:pPr>
                      <w:spacing w:before="7" w:line="247" w:lineRule="auto"/>
                      <w:ind w:left="9" w:right="18" w:firstLine="0"/>
                      <w:jc w:val="center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pacing w:val="-1"/>
                        <w:sz w:val="28"/>
                      </w:rPr>
                      <w:t>location</w:t>
                    </w:r>
                    <w:r>
                      <w:rPr>
                        <w:rFonts w:ascii="Calibri"/>
                        <w:spacing w:val="-6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and</w:t>
                    </w:r>
                  </w:p>
                </w:txbxContent>
              </v:textbox>
            </v:shape>
            <v:shape id="_x0000_s1047" o:spid="_x0000_s1047" o:spt="202" type="#_x0000_t202" style="position:absolute;left:7959;top:1151;height:360;width:84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360" w:lineRule="exact"/>
                      <w:ind w:left="0" w:right="0" w:firstLine="0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Dwell</w:t>
                    </w:r>
                  </w:p>
                </w:txbxContent>
              </v:textbox>
            </v:shape>
            <v:shape id="_x0000_s1048" o:spid="_x0000_s1048" o:spt="202" type="#_x0000_t202" style="position:absolute;left:9189;top:676;height:1694;width:2100;" filled="f" stroked="t" coordsize="21600,21600">
              <v:path/>
              <v:fill on="f" focussize="0,0"/>
              <v:stroke weight="1pt" color="#6FAC46"/>
              <v:imagedata o:title=""/>
              <o:lock v:ext="edit"/>
              <v:textbox inset="0mm,0mm,0mm,0mm">
                <w:txbxContent>
                  <w:p>
                    <w:pPr>
                      <w:spacing w:before="1" w:line="240" w:lineRule="auto"/>
                      <w:rPr>
                        <w:b/>
                        <w:sz w:val="53"/>
                      </w:rPr>
                    </w:pPr>
                  </w:p>
                  <w:p>
                    <w:pPr>
                      <w:spacing w:before="0"/>
                      <w:ind w:left="592" w:right="0" w:firstLine="0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System</w:t>
                    </w:r>
                  </w:p>
                </w:txbxContent>
              </v:textbox>
            </v:shape>
            <v:shape id="_x0000_s1049" o:spid="_x0000_s1049" o:spt="202" type="#_x0000_t202" style="position:absolute;left:954;top:676;height:1694;width:2220;" filled="f" stroked="t" coordsize="21600,21600">
              <v:path/>
              <v:fill on="f" focussize="0,0"/>
              <v:stroke weight="1pt" color="#6FAC46"/>
              <v:imagedata o:title=""/>
              <o:lock v:ext="edit"/>
              <v:textbox inset="0mm,0mm,0mm,0mm">
                <w:txbxContent>
                  <w:p>
                    <w:pPr>
                      <w:spacing w:before="1" w:line="240" w:lineRule="auto"/>
                      <w:rPr>
                        <w:b/>
                        <w:sz w:val="53"/>
                      </w:rPr>
                    </w:pPr>
                  </w:p>
                  <w:p>
                    <w:pPr>
                      <w:spacing w:before="0"/>
                      <w:ind w:left="344" w:right="0" w:firstLine="0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Application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2"/>
        <w:spacing w:before="90"/>
        <w:ind w:left="5932"/>
      </w:pPr>
      <w:r>
        <w:t>Change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Transition</w:t>
      </w:r>
      <w:r>
        <w:rPr>
          <w:spacing w:val="-14"/>
        </w:rPr>
        <w:t xml:space="preserve"> </w:t>
      </w:r>
      <w:r>
        <w:t>State</w:t>
      </w:r>
    </w:p>
    <w:p>
      <w:pPr>
        <w:pStyle w:val="7"/>
        <w:rPr>
          <w:rFonts w:ascii="Calibri"/>
          <w:sz w:val="20"/>
        </w:rPr>
      </w:pPr>
    </w:p>
    <w:p>
      <w:pPr>
        <w:pStyle w:val="7"/>
        <w:spacing w:before="11"/>
        <w:rPr>
          <w:rFonts w:ascii="Calibri"/>
          <w:sz w:val="27"/>
        </w:rPr>
      </w:pPr>
    </w:p>
    <w:p>
      <w:pPr>
        <w:spacing w:before="89" w:line="259" w:lineRule="auto"/>
        <w:ind w:left="994" w:right="0" w:hanging="10"/>
        <w:jc w:val="left"/>
        <w:rPr>
          <w:b/>
          <w:sz w:val="28"/>
        </w:rPr>
      </w:pPr>
      <w:r>
        <w:rPr>
          <w:b/>
          <w:sz w:val="28"/>
        </w:rPr>
        <w:t>DFD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level(3)</w:t>
      </w:r>
      <w:r>
        <w:rPr>
          <w:b/>
          <w:spacing w:val="27"/>
          <w:sz w:val="28"/>
        </w:rPr>
        <w:t xml:space="preserve"> </w:t>
      </w:r>
      <w:r>
        <w:rPr>
          <w:b/>
          <w:sz w:val="28"/>
        </w:rPr>
        <w:t>:-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Changing</w:t>
      </w:r>
      <w:r>
        <w:rPr>
          <w:b/>
          <w:spacing w:val="30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28"/>
          <w:sz w:val="28"/>
        </w:rPr>
        <w:t xml:space="preserve"> </w:t>
      </w:r>
      <w:r>
        <w:rPr>
          <w:b/>
          <w:sz w:val="28"/>
        </w:rPr>
        <w:t>profile</w:t>
      </w:r>
      <w:r>
        <w:rPr>
          <w:b/>
          <w:spacing w:val="29"/>
          <w:sz w:val="28"/>
        </w:rPr>
        <w:t xml:space="preserve"> </w:t>
      </w:r>
      <w:r>
        <w:rPr>
          <w:b/>
          <w:sz w:val="28"/>
        </w:rPr>
        <w:t>back</w:t>
      </w:r>
      <w:r>
        <w:rPr>
          <w:b/>
          <w:spacing w:val="29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29"/>
          <w:sz w:val="28"/>
        </w:rPr>
        <w:t xml:space="preserve"> </w:t>
      </w:r>
      <w:r>
        <w:rPr>
          <w:b/>
          <w:sz w:val="28"/>
        </w:rPr>
        <w:t>normal</w:t>
      </w:r>
      <w:r>
        <w:rPr>
          <w:b/>
          <w:spacing w:val="27"/>
          <w:sz w:val="28"/>
        </w:rPr>
        <w:t xml:space="preserve"> </w:t>
      </w:r>
      <w:r>
        <w:rPr>
          <w:b/>
          <w:sz w:val="28"/>
        </w:rPr>
        <w:t>status</w:t>
      </w:r>
      <w:r>
        <w:rPr>
          <w:b/>
          <w:spacing w:val="27"/>
          <w:sz w:val="28"/>
        </w:rPr>
        <w:t xml:space="preserve"> </w:t>
      </w:r>
      <w:r>
        <w:rPr>
          <w:b/>
          <w:sz w:val="28"/>
        </w:rPr>
        <w:t>after</w:t>
      </w:r>
      <w:r>
        <w:rPr>
          <w:b/>
          <w:spacing w:val="27"/>
          <w:sz w:val="28"/>
        </w:rPr>
        <w:t xml:space="preserve"> </w:t>
      </w:r>
      <w:r>
        <w:rPr>
          <w:b/>
          <w:sz w:val="28"/>
        </w:rPr>
        <w:t>exiting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geofence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2"/>
        <w:rPr>
          <w:b/>
          <w:sz w:val="25"/>
        </w:rPr>
      </w:pPr>
    </w:p>
    <w:p>
      <w:pPr>
        <w:spacing w:after="0"/>
        <w:rPr>
          <w:sz w:val="25"/>
        </w:rPr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10"/>
        <w:rPr>
          <w:b/>
          <w:sz w:val="32"/>
        </w:rPr>
      </w:pPr>
    </w:p>
    <w:p>
      <w:pPr>
        <w:pStyle w:val="2"/>
        <w:spacing w:before="1" w:line="247" w:lineRule="auto"/>
        <w:ind w:left="2799" w:hanging="10"/>
      </w:pPr>
      <w:r>
        <w:t>Exit from</w:t>
      </w:r>
      <w:r>
        <w:rPr>
          <w:spacing w:val="1"/>
        </w:rPr>
        <w:t xml:space="preserve"> </w:t>
      </w:r>
      <w:r>
        <w:rPr>
          <w:spacing w:val="-2"/>
        </w:rPr>
        <w:t>Geo-fence</w:t>
      </w:r>
    </w:p>
    <w:p>
      <w:pPr>
        <w:pStyle w:val="7"/>
        <w:spacing w:before="7"/>
        <w:rPr>
          <w:rFonts w:ascii="Calibri"/>
          <w:sz w:val="30"/>
        </w:rPr>
      </w:pPr>
      <w:r>
        <w:br w:type="column"/>
      </w:r>
    </w:p>
    <w:p>
      <w:pPr>
        <w:spacing w:before="0" w:line="247" w:lineRule="auto"/>
        <w:ind w:left="798" w:right="0" w:hanging="10"/>
        <w:jc w:val="center"/>
        <w:rPr>
          <w:rFonts w:ascii="Calibri"/>
          <w:sz w:val="28"/>
        </w:rPr>
      </w:pPr>
      <w:r>
        <w:rPr>
          <w:rFonts w:ascii="Calibri"/>
          <w:sz w:val="28"/>
        </w:rPr>
        <w:t>Process for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changing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pacing w:val="-1"/>
          <w:sz w:val="28"/>
        </w:rPr>
        <w:t xml:space="preserve">profile </w:t>
      </w:r>
      <w:r>
        <w:rPr>
          <w:rFonts w:ascii="Calibri"/>
          <w:sz w:val="28"/>
        </w:rPr>
        <w:t>back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to normal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after</w:t>
      </w:r>
    </w:p>
    <w:p>
      <w:pPr>
        <w:spacing w:before="35" w:line="247" w:lineRule="auto"/>
        <w:ind w:left="783" w:right="2574" w:hanging="10"/>
        <w:jc w:val="left"/>
        <w:rPr>
          <w:rFonts w:ascii="Calibri"/>
          <w:sz w:val="32"/>
        </w:rPr>
      </w:pPr>
      <w:r>
        <w:br w:type="column"/>
      </w:r>
      <w:r>
        <w:rPr>
          <w:rFonts w:ascii="Calibri"/>
          <w:spacing w:val="-1"/>
          <w:sz w:val="32"/>
        </w:rPr>
        <w:t>Change</w:t>
      </w:r>
      <w:r>
        <w:rPr>
          <w:rFonts w:ascii="Calibri"/>
          <w:spacing w:val="-15"/>
          <w:sz w:val="32"/>
        </w:rPr>
        <w:t xml:space="preserve"> </w:t>
      </w:r>
      <w:r>
        <w:rPr>
          <w:rFonts w:ascii="Calibri"/>
          <w:sz w:val="32"/>
        </w:rPr>
        <w:t>to</w:t>
      </w:r>
      <w:r>
        <w:rPr>
          <w:rFonts w:ascii="Calibri"/>
          <w:spacing w:val="-70"/>
          <w:sz w:val="32"/>
        </w:rPr>
        <w:t xml:space="preserve"> </w:t>
      </w:r>
      <w:r>
        <w:rPr>
          <w:rFonts w:ascii="Calibri"/>
          <w:sz w:val="32"/>
        </w:rPr>
        <w:t>normal</w:t>
      </w:r>
    </w:p>
    <w:p>
      <w:pPr>
        <w:spacing w:before="2"/>
        <w:ind w:left="783" w:right="0" w:firstLine="0"/>
        <w:jc w:val="left"/>
        <w:rPr>
          <w:rFonts w:ascii="Calibri"/>
          <w:sz w:val="32"/>
        </w:rPr>
      </w:pPr>
      <w:r>
        <w:pict>
          <v:group id="_x0000_s1050" o:spid="_x0000_s1050" o:spt="203" style="position:absolute;left:0pt;margin-left:45.7pt;margin-top:-48.55pt;height:141.75pt;width:526.2pt;mso-position-horizontal-relative:page;z-index:-251645952;mso-width-relative:page;mso-height-relative:page;" coordorigin="914,-971" coordsize="10524,2835">
            <o:lock v:ext="edit"/>
            <v:shape id="_x0000_s1051" o:spid="_x0000_s1051" style="position:absolute;left:4934;top:-962;height:2815;width:2640;" filled="f" stroked="t" coordorigin="4934,-961" coordsize="2640,2815" path="m4934,446l4936,369,4942,293,4951,218,4964,144,4981,72,5001,1,5025,-68,5051,-135,5081,-201,5114,-264,5150,-326,5189,-385,5230,-442,5274,-497,5321,-549,5370,-599,5421,-646,5474,-690,5530,-731,5588,-769,5647,-804,5709,-836,5772,-865,5837,-890,5903,-911,5971,-929,6040,-943,6110,-953,6182,-959,6254,-961,6326,-959,6398,-953,6468,-943,6537,-929,6605,-911,6671,-890,6736,-865,6799,-836,6861,-804,6920,-769,6978,-731,7034,-690,7087,-646,7138,-599,7187,-549,7234,-497,7278,-442,7319,-385,7358,-326,7394,-264,7427,-201,7457,-135,7483,-68,7507,1,7527,72,7544,144,7557,218,7566,293,7572,369,7574,446,7572,523,7566,599,7557,674,7544,748,7527,820,7507,891,7483,960,7457,1027,7427,1093,7394,1157,7358,1218,7319,1277,7278,1334,7234,1389,7187,1441,7138,1491,7087,1538,7034,1582,6978,1623,6920,1662,6861,1697,6799,1728,6736,1757,6671,1782,6605,1803,6537,1821,6468,1835,6398,1845,6326,1852,6254,1854,6182,1852,6110,1845,6040,1835,5971,1821,5903,1803,5837,1782,5772,1757,5709,1728,5647,1697,5588,1662,5530,1623,5474,1582,5421,1538,5370,1491,5321,1441,5274,1389,5230,1334,5189,1277,5150,1218,5114,1157,5081,1093,5051,1027,5025,960,5001,891,4981,820,4964,748,4951,674,4942,599,4936,523,4934,446xe">
              <v:path arrowok="t"/>
              <v:fill on="f" focussize="0,0"/>
              <v:stroke weight="1pt" color="#6FAC46"/>
              <v:imagedata o:title=""/>
              <o:lock v:ext="edit"/>
            </v:shape>
            <v:shape id="_x0000_s1052" o:spid="_x0000_s1052" style="position:absolute;left:3024;top:542;height:141;width:6304;" fillcolor="#000000" filled="t" stroked="f" coordorigin="3024,543" coordsize="6304,141" path="m4925,608l4834,608,4814,608,4814,663,4925,608xm4934,604l4814,543,4814,598,3024,587,3024,597,4814,608,4834,608,4925,608,4934,604xm9328,623l9319,618,9208,563,9208,618,7574,627,7574,637,9208,628,9208,683,9328,623xe">
              <v:path arrowok="t"/>
              <v:fill on="t" focussize="0,0"/>
              <v:stroke on="f"/>
              <v:imagedata o:title=""/>
              <o:lock v:ext="edit"/>
            </v:shape>
            <v:shape id="_x0000_s1053" o:spid="_x0000_s1053" o:spt="202" type="#_x0000_t202" style="position:absolute;left:9328;top:-348;height:1700;width:2100;" filled="f" stroked="t" coordsize="21600,21600">
              <v:path/>
              <v:fill on="f" focussize="0,0"/>
              <v:stroke weight="1pt" color="#6FAC46"/>
              <v:imagedata o:title=""/>
              <o:lock v:ext="edit"/>
              <v:textbox inset="0mm,0mm,0mm,0mm">
                <w:txbxContent>
                  <w:p>
                    <w:pPr>
                      <w:spacing w:before="1" w:line="240" w:lineRule="auto"/>
                      <w:rPr>
                        <w:sz w:val="53"/>
                      </w:rPr>
                    </w:pPr>
                  </w:p>
                  <w:p>
                    <w:pPr>
                      <w:spacing w:before="0"/>
                      <w:ind w:left="592" w:right="0" w:firstLine="0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System</w:t>
                    </w:r>
                  </w:p>
                </w:txbxContent>
              </v:textbox>
            </v:shape>
            <v:shape id="_x0000_s1054" o:spid="_x0000_s1054" o:spt="202" type="#_x0000_t202" style="position:absolute;left:924;top:-348;height:1694;width:2100;" filled="f" stroked="t" coordsize="21600,21600">
              <v:path/>
              <v:fill on="f" focussize="0,0"/>
              <v:stroke weight="1pt" color="#6FAC46"/>
              <v:imagedata o:title=""/>
              <o:lock v:ext="edit"/>
              <v:textbox inset="0mm,0mm,0mm,0mm">
                <w:txbxContent>
                  <w:p>
                    <w:pPr>
                      <w:spacing w:before="3" w:line="240" w:lineRule="auto"/>
                      <w:rPr>
                        <w:sz w:val="33"/>
                      </w:rPr>
                    </w:pPr>
                  </w:p>
                  <w:p>
                    <w:pPr>
                      <w:spacing w:before="0" w:line="247" w:lineRule="auto"/>
                      <w:ind w:left="1020" w:right="221" w:hanging="641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pacing w:val="-1"/>
                        <w:sz w:val="36"/>
                      </w:rPr>
                      <w:t>Applicatio</w:t>
                    </w:r>
                    <w:r>
                      <w:rPr>
                        <w:rFonts w:ascii="Calibri"/>
                        <w:spacing w:val="-79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sz w:val="36"/>
                      </w:rPr>
                      <w:t>n</w:t>
                    </w:r>
                  </w:p>
                </w:txbxContent>
              </v:textbox>
            </v:shape>
          </v:group>
        </w:pict>
      </w:r>
      <w:r>
        <w:rPr>
          <w:rFonts w:ascii="Calibri"/>
          <w:sz w:val="32"/>
        </w:rPr>
        <w:t>mode</w:t>
      </w:r>
    </w:p>
    <w:p>
      <w:pPr>
        <w:spacing w:after="0"/>
        <w:jc w:val="left"/>
        <w:rPr>
          <w:rFonts w:ascii="Calibri"/>
          <w:sz w:val="32"/>
        </w:rPr>
        <w:sectPr>
          <w:type w:val="continuous"/>
          <w:pgSz w:w="12240" w:h="15840"/>
          <w:pgMar w:top="1020" w:right="540" w:bottom="260" w:left="5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3">
            <w:col w:w="4305" w:space="40"/>
            <w:col w:w="2131" w:space="39"/>
            <w:col w:w="4665"/>
          </w:cols>
        </w:sectPr>
      </w:pPr>
    </w:p>
    <w:p>
      <w:pPr>
        <w:pStyle w:val="7"/>
        <w:rPr>
          <w:rFonts w:ascii="Calibri"/>
          <w:sz w:val="20"/>
        </w:rPr>
      </w:pPr>
    </w:p>
    <w:p>
      <w:pPr>
        <w:pStyle w:val="7"/>
        <w:rPr>
          <w:rFonts w:ascii="Calibri"/>
          <w:sz w:val="20"/>
        </w:rPr>
      </w:pPr>
    </w:p>
    <w:p>
      <w:pPr>
        <w:pStyle w:val="7"/>
        <w:rPr>
          <w:rFonts w:ascii="Calibri"/>
          <w:sz w:val="20"/>
        </w:rPr>
      </w:pPr>
    </w:p>
    <w:p>
      <w:pPr>
        <w:pStyle w:val="7"/>
        <w:rPr>
          <w:rFonts w:ascii="Calibri"/>
          <w:sz w:val="20"/>
        </w:rPr>
      </w:pPr>
    </w:p>
    <w:p>
      <w:pPr>
        <w:pStyle w:val="7"/>
        <w:rPr>
          <w:rFonts w:ascii="Calibri"/>
          <w:sz w:val="20"/>
        </w:rPr>
      </w:pPr>
    </w:p>
    <w:p>
      <w:pPr>
        <w:pStyle w:val="7"/>
        <w:spacing w:before="6"/>
        <w:rPr>
          <w:rFonts w:ascii="Calibri"/>
          <w:sz w:val="21"/>
        </w:rPr>
      </w:pPr>
    </w:p>
    <w:p>
      <w:pPr>
        <w:pStyle w:val="3"/>
        <w:numPr>
          <w:ilvl w:val="1"/>
          <w:numId w:val="9"/>
        </w:numPr>
        <w:tabs>
          <w:tab w:val="left" w:pos="1405"/>
        </w:tabs>
        <w:spacing w:before="89" w:after="0" w:line="240" w:lineRule="auto"/>
        <w:ind w:left="1404" w:right="0" w:hanging="420"/>
        <w:jc w:val="left"/>
      </w:pPr>
      <w:r>
        <w:t>Flow</w:t>
      </w:r>
      <w:r>
        <w:rPr>
          <w:spacing w:val="-3"/>
        </w:rPr>
        <w:t xml:space="preserve"> </w:t>
      </w:r>
      <w:r>
        <w:t>Charts</w:t>
      </w:r>
    </w:p>
    <w:p>
      <w:pPr>
        <w:pStyle w:val="7"/>
        <w:spacing w:before="116" w:line="357" w:lineRule="auto"/>
        <w:ind w:left="994" w:right="953" w:firstLine="50"/>
      </w:pPr>
      <w:r>
        <w:t>A flowchart is a type of diagram that represents an algorithm, workflow or process, Showing</w:t>
      </w:r>
      <w:r>
        <w:rPr>
          <w:spacing w:val="1"/>
        </w:rPr>
        <w:t xml:space="preserve"> </w:t>
      </w:r>
      <w:r>
        <w:t>the steps as boxes of various kinds, and their order by connecting the with arrows. This</w:t>
      </w:r>
      <w:r>
        <w:rPr>
          <w:spacing w:val="1"/>
        </w:rPr>
        <w:t xml:space="preserve"> </w:t>
      </w:r>
      <w:r>
        <w:t>diagrammatic representation illustrates a solution model to a given model to given problem.</w:t>
      </w:r>
      <w:r>
        <w:rPr>
          <w:spacing w:val="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charts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 in</w:t>
      </w:r>
      <w:r>
        <w:rPr>
          <w:spacing w:val="-1"/>
        </w:rPr>
        <w:t xml:space="preserve"> </w:t>
      </w:r>
      <w:r>
        <w:t>analysing,</w:t>
      </w:r>
      <w:r>
        <w:rPr>
          <w:spacing w:val="-1"/>
        </w:rPr>
        <w:t xml:space="preserve"> </w:t>
      </w:r>
      <w:r>
        <w:t>designing,</w:t>
      </w:r>
      <w:r>
        <w:rPr>
          <w:spacing w:val="-1"/>
        </w:rPr>
        <w:t xml:space="preserve"> </w:t>
      </w:r>
      <w:r>
        <w:t>documenting or</w:t>
      </w:r>
      <w:r>
        <w:rPr>
          <w:spacing w:val="-1"/>
        </w:rPr>
        <w:t xml:space="preserve"> </w:t>
      </w:r>
      <w:r>
        <w:t>managing</w:t>
      </w:r>
      <w:r>
        <w:rPr>
          <w:spacing w:val="-1"/>
        </w:rPr>
        <w:t xml:space="preserve"> </w:t>
      </w:r>
      <w:r>
        <w:t>a process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field</w:t>
      </w:r>
    </w:p>
    <w:p>
      <w:pPr>
        <w:spacing w:after="0" w:line="357" w:lineRule="auto"/>
        <w:sectPr>
          <w:type w:val="continuous"/>
          <w:pgSz w:w="12240" w:h="15840"/>
          <w:pgMar w:top="1020" w:right="540" w:bottom="260" w:left="5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10"/>
        <w:rPr>
          <w:sz w:val="12"/>
        </w:rPr>
      </w:pPr>
      <w:bookmarkStart w:id="0" w:name="_GoBack"/>
      <w:r>
        <w:pict>
          <v:group id="_x0000_s1055" o:spid="_x0000_s1055" o:spt="203" style="position:absolute;left:0pt;margin-left:21.95pt;margin-top:21.95pt;height:744.3pt;width:564.35pt;mso-position-horizontal-relative:page;mso-position-vertical-relative:page;z-index:-251644928;mso-width-relative:page;mso-height-relative:page;" coordorigin="480,480" coordsize="11287,14886">
            <o:lock v:ext="edit"/>
            <v:shape id="_x0000_s1056" o:spid="_x0000_s1056" style="position:absolute;left:480;top:480;height:14886;width:11287;" fillcolor="#000000" filled="t" stroked="f" coordorigin="480,480" coordsize="11287,14886" path="m11767,480l11752,480,11752,494,11752,15352,494,15352,494,494,11752,494,11752,480,494,480,490,480,480,480,480,489,480,494,480,15352,480,15365,490,15365,494,15365,11752,15365,11767,15365,11767,15352,11767,494,11767,489,11767,480xe">
              <v:path arrowok="t"/>
              <v:fill on="t" focussize="0,0"/>
              <v:stroke on="f"/>
              <v:imagedata o:title=""/>
              <o:lock v:ext="edit"/>
            </v:shape>
            <v:shape id="_x0000_s1057" o:spid="_x0000_s1057" style="position:absolute;left:3002;top:1500;height:807;width:1613;" filled="f" stroked="t" coordorigin="3002,1501" coordsize="1613,807" path="m3002,1635l3013,1583,3041,1540,3084,1511,3137,1501,4480,1501,4533,1511,4576,1540,4604,1583,4615,1635,4615,2173,4604,2225,4576,2268,4533,2297,4480,2308,3137,2308,3084,2297,3041,2268,3013,2225,3002,2173,3002,1635xe">
              <v:path arrowok="t"/>
              <v:fill on="f" focussize="0,0"/>
              <v:stroke weight="1pt" color="#2E528F"/>
              <v:imagedata o:title=""/>
              <o:lock v:ext="edit"/>
            </v:shape>
            <v:shape id="_x0000_s1058" o:spid="_x0000_s1058" style="position:absolute;left:3733;top:2307;height:822;width:152;" fillcolor="#4471C4" filled="t" stroked="f" coordorigin="3733,2308" coordsize="152,822" path="m3739,2994l3736,2995,3734,2997,3733,3000,3809,3130,3815,3120,3804,3120,3804,3101,3743,2997,3742,2995,3739,2994xm3804,3101l3804,3120,3814,3120,3814,3117,3805,3117,3809,3109,3804,3101xm3879,2994l3876,2995,3875,2997,3814,3101,3814,3120,3815,3120,3885,3000,3884,2997,3882,2995,3879,2994xm3809,3109l3805,3117,3813,3117,3809,3109xm3814,3101l3809,3109,3813,3117,3814,3117,3814,3101xm3814,2308l3804,2308,3804,3101,3809,3109,3814,3101,3814,2308xe">
              <v:path arrowok="t"/>
              <v:fill on="t" focussize="0,0"/>
              <v:stroke on="f"/>
              <v:imagedata o:title=""/>
              <o:lock v:ext="edit"/>
            </v:shape>
            <v:shape id="_x0000_s1059" o:spid="_x0000_s1059" style="position:absolute;left:2379;top:3185;height:870;width:2863;" filled="f" stroked="t" coordorigin="2379,3186" coordsize="2863,870" path="m2379,4056l2596,3186,5242,3186,5024,4056,2379,4056xe">
              <v:path arrowok="t"/>
              <v:fill on="f" focussize="0,0"/>
              <v:stroke weight="1pt" color="#2E528F"/>
              <v:imagedata o:title=""/>
              <o:lock v:ext="edit"/>
            </v:shape>
            <v:shape id="_x0000_s1060" o:spid="_x0000_s1060" style="position:absolute;left:3733;top:4055;height:2593;width:152;" fillcolor="#4471C4" filled="t" stroked="f" coordorigin="3733,4056" coordsize="152,2593" path="m3885,6519l3884,6516,3882,6514,3879,6513,3876,6514,3875,6516,3814,6620,3814,5827,3804,5827,3804,6620,3743,6516,3742,6514,3739,6513,3736,6514,3734,6516,3733,6519,3809,6649,3815,6639,3885,6519xm3885,4748l3884,4745,3882,4743,3879,4742,3876,4743,3875,4745,3814,4849,3814,4056,3804,4056,3804,4849,3743,4745,3742,4743,3739,4742,3736,4743,3734,4745,3733,4748,3809,4878,3815,4868,3885,4748xe">
              <v:path arrowok="t"/>
              <v:fill on="t" focussize="0,0"/>
              <v:stroke on="f"/>
              <v:imagedata o:title=""/>
              <o:lock v:ext="edit"/>
            </v:shape>
            <v:shape id="_x0000_s1061" o:spid="_x0000_s1061" style="position:absolute;left:2379;top:6648;height:870;width:2863;" filled="f" stroked="t" coordorigin="2379,6649" coordsize="2863,870" path="m2379,7519l2596,6649,5242,6649,5024,7519,2379,7519xe">
              <v:path arrowok="t"/>
              <v:fill on="f" focussize="0,0"/>
              <v:stroke weight="1pt" color="#2E528F"/>
              <v:imagedata o:title=""/>
              <o:lock v:ext="edit"/>
            </v:shape>
            <v:shape id="_x0000_s1062" o:spid="_x0000_s1062" style="position:absolute;left:3735;top:7518;height:822;width:152;" fillcolor="#4471C4" filled="t" stroked="f" coordorigin="3735,7519" coordsize="152,822" path="m3741,8205l3738,8206,3736,8208,3735,8211,3811,8341,3817,8331,3806,8331,3806,8312,3745,8208,3744,8206,3741,8205xm3806,8312l3806,8331,3816,8331,3816,8328,3807,8328,3811,8320,3806,8312xm3881,8205l3878,8206,3877,8208,3816,8312,3816,8331,3817,8331,3887,8211,3886,8208,3884,8206,3881,8205xm3811,8320l3807,8328,3815,8328,3811,8320xm3816,8312l3811,8320,3815,8328,3816,8328,3816,8312xm3816,7519l3806,7519,3806,8312,3811,8320,3816,8312,3816,7519xe">
              <v:path arrowok="t"/>
              <v:fill on="t" focussize="0,0"/>
              <v:stroke on="f"/>
              <v:imagedata o:title=""/>
              <o:lock v:ext="edit"/>
            </v:shape>
            <v:shape id="_x0000_s1063" o:spid="_x0000_s1063" style="position:absolute;left:2160;top:8146;height:3033;width:3360;" fillcolor="#FFFFFF" filled="t" stroked="f" coordorigin="2160,8146" coordsize="3360,3033" path="m3840,8146l2160,9663,3840,11179,5520,9663,3840,8146xe">
              <v:path arrowok="t"/>
              <v:fill on="t" focussize="0,0"/>
              <v:stroke on="f"/>
              <v:imagedata o:title=""/>
              <o:lock v:ext="edit"/>
            </v:shape>
            <v:shape id="_x0000_s1064" o:spid="_x0000_s1064" style="position:absolute;left:2160;top:8146;height:3033;width:3360;" filled="f" stroked="t" coordorigin="2160,8146" coordsize="3360,3033" path="m2160,9663l3840,8146,5520,9663,3840,11179,2160,9663xe">
              <v:path arrowok="t"/>
              <v:fill on="f" focussize="0,0"/>
              <v:stroke weight="1pt" color="#2E528F"/>
              <v:imagedata o:title=""/>
              <o:lock v:ext="edit"/>
            </v:shape>
            <v:shape id="_x0000_s1065" o:spid="_x0000_s1065" style="position:absolute;left:5439;top:9508;height:1616;width:1481;" filled="f" stroked="t" coordorigin="5439,9509" coordsize="1481,1616" path="m5439,9509l6907,9509m6920,9509l6920,11125e">
              <v:path arrowok="t"/>
              <v:fill on="f" focussize="0,0"/>
              <v:stroke weight="0.5pt" color="#4471C4"/>
              <v:imagedata o:title=""/>
              <o:lock v:ext="edit"/>
            </v:shape>
            <v:shape id="_x0000_s1066" o:spid="_x0000_s1066" style="position:absolute;left:3764;top:11181;height:822;width:152;" fillcolor="#4471C4" filled="t" stroked="f" coordorigin="3764,11181" coordsize="152,822" path="m3770,11867l3765,11870,3764,11873,3766,11876,3840,12003,3846,11993,3835,11993,3835,11974,3773,11868,3770,11867xm3835,11974l3835,11993,3845,11993,3845,11991,3836,11991,3840,11983,3835,11974xm3910,11867l3907,11868,3845,11974,3845,11993,3846,11993,3914,11876,3916,11873,3915,11870,3910,11867xm3840,11983l3836,11991,3844,11991,3840,11983xm3845,11974l3840,11983,3844,11991,3845,11991,3845,11974xm3845,11181l3835,11181,3835,11974,3840,11983,3845,11974,3845,11181xe">
              <v:path arrowok="t"/>
              <v:fill on="t" focussize="0,0"/>
              <v:stroke on="f"/>
              <v:imagedata o:title=""/>
              <o:lock v:ext="edit"/>
            </v:shape>
            <v:rect id="_x0000_s1067" o:spid="_x0000_s1067" o:spt="1" style="position:absolute;left:2160;top:12011;height:1500;width:3449;" filled="f" stroked="t" coordsize="21600,21600">
              <v:path/>
              <v:fill on="f" focussize="0,0"/>
              <v:stroke weight="1pt" color="#2E528F"/>
              <v:imagedata o:title=""/>
              <o:lock v:ext="edit"/>
            </v:rect>
            <v:shape id="_x0000_s1068" o:spid="_x0000_s1068" style="position:absolute;left:3915;top:11126;height:4231;width:3000;" filled="f" stroked="t" coordorigin="3915,11126" coordsize="3000,4231" path="m3915,13514l3915,15357m6915,11126l6915,15356e">
              <v:path arrowok="t"/>
              <v:fill on="f" focussize="0,0"/>
              <v:stroke weight="0.5pt" color="#4471C4"/>
              <v:imagedata o:title=""/>
              <o:lock v:ext="edit"/>
            </v:shape>
          </v:group>
        </w:pict>
      </w:r>
      <w:bookmarkEnd w:id="0"/>
    </w:p>
    <w:p>
      <w:pPr>
        <w:spacing w:before="28"/>
        <w:ind w:left="3009" w:right="0" w:firstLine="0"/>
        <w:jc w:val="left"/>
        <w:rPr>
          <w:rFonts w:ascii="Calibri"/>
          <w:sz w:val="36"/>
        </w:rPr>
      </w:pPr>
      <w:r>
        <w:rPr>
          <w:rFonts w:ascii="Calibri"/>
          <w:color w:val="44536A"/>
          <w:sz w:val="36"/>
        </w:rPr>
        <w:t>Start</w:t>
      </w:r>
    </w:p>
    <w:p>
      <w:pPr>
        <w:pStyle w:val="7"/>
        <w:rPr>
          <w:rFonts w:ascii="Calibri"/>
          <w:sz w:val="20"/>
        </w:rPr>
      </w:pPr>
    </w:p>
    <w:p>
      <w:pPr>
        <w:pStyle w:val="7"/>
        <w:rPr>
          <w:rFonts w:ascii="Calibri"/>
          <w:sz w:val="20"/>
        </w:rPr>
      </w:pPr>
    </w:p>
    <w:p>
      <w:pPr>
        <w:pStyle w:val="7"/>
        <w:rPr>
          <w:rFonts w:ascii="Calibri"/>
          <w:sz w:val="20"/>
        </w:rPr>
      </w:pPr>
    </w:p>
    <w:p>
      <w:pPr>
        <w:pStyle w:val="7"/>
        <w:rPr>
          <w:rFonts w:ascii="Calibri"/>
          <w:sz w:val="20"/>
        </w:rPr>
      </w:pPr>
    </w:p>
    <w:p>
      <w:pPr>
        <w:pStyle w:val="7"/>
        <w:spacing w:before="4"/>
        <w:rPr>
          <w:rFonts w:ascii="Calibri"/>
          <w:sz w:val="22"/>
        </w:rPr>
      </w:pPr>
    </w:p>
    <w:p>
      <w:pPr>
        <w:spacing w:before="27"/>
        <w:ind w:left="2598" w:right="0" w:firstLine="0"/>
        <w:jc w:val="left"/>
        <w:rPr>
          <w:rFonts w:ascii="Calibri"/>
          <w:sz w:val="36"/>
        </w:rPr>
      </w:pPr>
      <w:r>
        <w:rPr>
          <w:rFonts w:ascii="Calibri"/>
          <w:sz w:val="36"/>
        </w:rPr>
        <w:t>Open</w:t>
      </w:r>
      <w:r>
        <w:rPr>
          <w:rFonts w:ascii="Calibri"/>
          <w:spacing w:val="-2"/>
          <w:sz w:val="36"/>
        </w:rPr>
        <w:t xml:space="preserve"> </w:t>
      </w:r>
      <w:r>
        <w:rPr>
          <w:rFonts w:ascii="Calibri"/>
          <w:sz w:val="36"/>
        </w:rPr>
        <w:t>map</w:t>
      </w:r>
    </w:p>
    <w:p>
      <w:pPr>
        <w:pStyle w:val="7"/>
        <w:rPr>
          <w:rFonts w:ascii="Calibri"/>
          <w:sz w:val="20"/>
        </w:rPr>
      </w:pPr>
    </w:p>
    <w:p>
      <w:pPr>
        <w:pStyle w:val="7"/>
        <w:rPr>
          <w:rFonts w:ascii="Calibri"/>
          <w:sz w:val="20"/>
        </w:rPr>
      </w:pPr>
    </w:p>
    <w:p>
      <w:pPr>
        <w:pStyle w:val="7"/>
        <w:rPr>
          <w:rFonts w:ascii="Calibri"/>
          <w:sz w:val="20"/>
        </w:rPr>
      </w:pPr>
    </w:p>
    <w:p>
      <w:pPr>
        <w:pStyle w:val="7"/>
        <w:spacing w:before="8"/>
        <w:rPr>
          <w:rFonts w:ascii="Calibri"/>
          <w:sz w:val="21"/>
        </w:rPr>
      </w:pPr>
      <w:r>
        <w:pict>
          <v:shape id="_x0000_s1069" o:spid="_x0000_s1069" o:spt="202" type="#_x0000_t202" style="position:absolute;left:0pt;margin-left:118.9pt;margin-top:15.7pt;height:47.45pt;width:152.65pt;mso-position-horizontal-relative:page;mso-wrap-distance-bottom:0pt;mso-wrap-distance-top:0pt;z-index:-251641856;mso-width-relative:page;mso-height-relative:page;" filled="f" stroked="t" coordsize="21600,21600">
            <v:path/>
            <v:fill on="f" focussize="0,0"/>
            <v:stroke weight="1pt" color="#2E528F"/>
            <v:imagedata o:title=""/>
            <o:lock v:ext="edit"/>
            <v:textbox inset="0mm,0mm,0mm,0mm">
              <w:txbxContent>
                <w:p>
                  <w:pPr>
                    <w:spacing w:before="238"/>
                    <w:ind w:left="426" w:right="0" w:firstLine="0"/>
                    <w:jc w:val="left"/>
                    <w:rPr>
                      <w:rFonts w:ascii="Calibri"/>
                      <w:sz w:val="36"/>
                    </w:rPr>
                  </w:pPr>
                  <w:r>
                    <w:rPr>
                      <w:rFonts w:ascii="Calibri"/>
                      <w:sz w:val="36"/>
                    </w:rPr>
                    <w:t>Default</w:t>
                  </w:r>
                  <w:r>
                    <w:rPr>
                      <w:rFonts w:ascii="Calibri"/>
                      <w:spacing w:val="-12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sz w:val="36"/>
                    </w:rPr>
                    <w:t>location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rPr>
          <w:rFonts w:ascii="Calibri"/>
          <w:sz w:val="20"/>
        </w:rPr>
      </w:pPr>
    </w:p>
    <w:p>
      <w:pPr>
        <w:pStyle w:val="7"/>
        <w:rPr>
          <w:rFonts w:ascii="Calibri"/>
          <w:sz w:val="20"/>
        </w:rPr>
      </w:pPr>
    </w:p>
    <w:p>
      <w:pPr>
        <w:pStyle w:val="7"/>
        <w:rPr>
          <w:rFonts w:ascii="Calibri"/>
          <w:sz w:val="20"/>
        </w:rPr>
      </w:pPr>
    </w:p>
    <w:p>
      <w:pPr>
        <w:pStyle w:val="7"/>
        <w:spacing w:before="11"/>
        <w:rPr>
          <w:rFonts w:ascii="Calibri"/>
          <w:sz w:val="16"/>
        </w:rPr>
      </w:pPr>
    </w:p>
    <w:p>
      <w:pPr>
        <w:pStyle w:val="2"/>
        <w:ind w:left="2662"/>
      </w:pPr>
      <w:r>
        <w:t>Geofence</w:t>
      </w:r>
    </w:p>
    <w:p>
      <w:pPr>
        <w:pStyle w:val="7"/>
        <w:rPr>
          <w:rFonts w:ascii="Calibri"/>
          <w:sz w:val="20"/>
        </w:rPr>
      </w:pPr>
    </w:p>
    <w:p>
      <w:pPr>
        <w:pStyle w:val="7"/>
        <w:rPr>
          <w:rFonts w:ascii="Calibri"/>
          <w:sz w:val="20"/>
        </w:rPr>
      </w:pPr>
    </w:p>
    <w:p>
      <w:pPr>
        <w:pStyle w:val="7"/>
        <w:rPr>
          <w:rFonts w:ascii="Calibri"/>
          <w:sz w:val="20"/>
        </w:rPr>
      </w:pPr>
    </w:p>
    <w:p>
      <w:pPr>
        <w:pStyle w:val="7"/>
        <w:rPr>
          <w:rFonts w:ascii="Calibri"/>
          <w:sz w:val="20"/>
        </w:rPr>
      </w:pPr>
    </w:p>
    <w:p>
      <w:pPr>
        <w:pStyle w:val="7"/>
        <w:rPr>
          <w:rFonts w:ascii="Calibri"/>
          <w:sz w:val="20"/>
        </w:rPr>
      </w:pPr>
    </w:p>
    <w:p>
      <w:pPr>
        <w:pStyle w:val="7"/>
        <w:rPr>
          <w:rFonts w:ascii="Calibri"/>
          <w:sz w:val="20"/>
        </w:rPr>
      </w:pPr>
    </w:p>
    <w:p>
      <w:pPr>
        <w:pStyle w:val="7"/>
        <w:spacing w:before="4"/>
        <w:rPr>
          <w:rFonts w:ascii="Calibri"/>
          <w:sz w:val="18"/>
        </w:rPr>
      </w:pPr>
    </w:p>
    <w:p>
      <w:pPr>
        <w:spacing w:before="28" w:line="247" w:lineRule="auto"/>
        <w:ind w:left="2924" w:right="7212" w:hanging="108"/>
        <w:jc w:val="both"/>
        <w:rPr>
          <w:rFonts w:ascii="Calibri"/>
          <w:sz w:val="36"/>
        </w:rPr>
      </w:pPr>
      <w:r>
        <w:rPr>
          <w:rFonts w:ascii="Calibri"/>
          <w:sz w:val="36"/>
        </w:rPr>
        <w:t>Check if</w:t>
      </w:r>
      <w:r>
        <w:rPr>
          <w:rFonts w:ascii="Calibri"/>
          <w:spacing w:val="-80"/>
          <w:sz w:val="36"/>
        </w:rPr>
        <w:t xml:space="preserve"> </w:t>
      </w:r>
      <w:r>
        <w:rPr>
          <w:rFonts w:ascii="Calibri"/>
          <w:sz w:val="36"/>
        </w:rPr>
        <w:t>device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enters</w:t>
      </w:r>
    </w:p>
    <w:p>
      <w:pPr>
        <w:pStyle w:val="7"/>
        <w:rPr>
          <w:rFonts w:ascii="Calibri"/>
          <w:sz w:val="20"/>
        </w:rPr>
      </w:pPr>
    </w:p>
    <w:p>
      <w:pPr>
        <w:pStyle w:val="7"/>
        <w:rPr>
          <w:rFonts w:ascii="Calibri"/>
          <w:sz w:val="20"/>
        </w:rPr>
      </w:pPr>
    </w:p>
    <w:p>
      <w:pPr>
        <w:pStyle w:val="7"/>
        <w:rPr>
          <w:rFonts w:ascii="Calibri"/>
          <w:sz w:val="20"/>
        </w:rPr>
      </w:pPr>
    </w:p>
    <w:p>
      <w:pPr>
        <w:pStyle w:val="2"/>
        <w:spacing w:before="187"/>
        <w:ind w:left="3604"/>
      </w:pPr>
      <w:r>
        <w:t>If</w:t>
      </w:r>
      <w:r>
        <w:rPr>
          <w:spacing w:val="-2"/>
        </w:rPr>
        <w:t xml:space="preserve"> </w:t>
      </w:r>
      <w:r>
        <w:t>yes</w:t>
      </w:r>
    </w:p>
    <w:p>
      <w:pPr>
        <w:pStyle w:val="7"/>
        <w:spacing w:before="10"/>
        <w:rPr>
          <w:rFonts w:ascii="Calibri"/>
          <w:sz w:val="29"/>
        </w:rPr>
      </w:pPr>
    </w:p>
    <w:p>
      <w:pPr>
        <w:spacing w:before="28" w:line="247" w:lineRule="auto"/>
        <w:ind w:left="2250" w:right="6557" w:firstLine="0"/>
        <w:jc w:val="center"/>
        <w:rPr>
          <w:rFonts w:ascii="Calibri"/>
          <w:sz w:val="36"/>
        </w:rPr>
      </w:pPr>
      <w:r>
        <w:rPr>
          <w:rFonts w:ascii="Calibri"/>
          <w:sz w:val="36"/>
        </w:rPr>
        <w:t>Switch</w:t>
      </w:r>
      <w:r>
        <w:rPr>
          <w:rFonts w:ascii="Calibri"/>
          <w:spacing w:val="-15"/>
          <w:sz w:val="36"/>
        </w:rPr>
        <w:t xml:space="preserve"> </w:t>
      </w:r>
      <w:r>
        <w:rPr>
          <w:rFonts w:ascii="Calibri"/>
          <w:sz w:val="36"/>
        </w:rPr>
        <w:t>device</w:t>
      </w:r>
      <w:r>
        <w:rPr>
          <w:rFonts w:ascii="Calibri"/>
          <w:spacing w:val="-14"/>
          <w:sz w:val="36"/>
        </w:rPr>
        <w:t xml:space="preserve"> </w:t>
      </w:r>
      <w:r>
        <w:rPr>
          <w:rFonts w:ascii="Calibri"/>
          <w:sz w:val="36"/>
        </w:rPr>
        <w:t>to</w:t>
      </w:r>
      <w:r>
        <w:rPr>
          <w:rFonts w:ascii="Calibri"/>
          <w:spacing w:val="-79"/>
          <w:sz w:val="36"/>
        </w:rPr>
        <w:t xml:space="preserve"> </w:t>
      </w:r>
      <w:r>
        <w:rPr>
          <w:rFonts w:ascii="Calibri"/>
          <w:sz w:val="36"/>
        </w:rPr>
        <w:t>silent profile &amp;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notify</w:t>
      </w:r>
    </w:p>
    <w:p>
      <w:pPr>
        <w:spacing w:after="0" w:line="247" w:lineRule="auto"/>
        <w:jc w:val="center"/>
        <w:rPr>
          <w:rFonts w:ascii="Calibri"/>
          <w:sz w:val="36"/>
        </w:rPr>
        <w:sectPr>
          <w:pgSz w:w="12240" w:h="15840"/>
          <w:pgMar w:top="1500" w:right="540" w:bottom="340" w:left="520" w:header="0" w:footer="78" w:gutter="0"/>
          <w:cols w:space="720" w:num="1"/>
        </w:sectPr>
      </w:pPr>
    </w:p>
    <w:p>
      <w:pPr>
        <w:pStyle w:val="7"/>
        <w:spacing w:before="9"/>
        <w:rPr>
          <w:rFonts w:ascii="Calibri"/>
          <w:sz w:val="7"/>
        </w:rPr>
      </w:pPr>
      <w:r>
        <w:pict>
          <v:shape id="_x0000_s1070" o:spid="_x0000_s1070" style="position:absolute;left:0pt;margin-left:288pt;margin-top:24.75pt;height:254.25pt;width:64.5pt;mso-position-horizontal-relative:page;mso-position-vertical-relative:page;z-index:251663360;mso-width-relative:page;mso-height-relative:page;" filled="f" stroked="t" coordorigin="5760,495" coordsize="1290,5085" path="m5760,5580l7050,5580m6960,495l7050,5580e">
            <v:path arrowok="t"/>
            <v:fill on="f" focussize="0,0"/>
            <v:stroke weight="0.5pt" color="#4471C4"/>
            <v:imagedata o:title=""/>
            <o:lock v:ext="edit"/>
          </v:shape>
        </w:pict>
      </w:r>
    </w:p>
    <w:p>
      <w:pPr>
        <w:pStyle w:val="7"/>
        <w:ind w:left="1459"/>
        <w:rPr>
          <w:rFonts w:ascii="Calibri"/>
          <w:sz w:val="20"/>
        </w:rPr>
      </w:pPr>
      <w:r>
        <w:rPr>
          <w:rFonts w:ascii="Calibri"/>
          <w:sz w:val="20"/>
        </w:rPr>
        <w:pict>
          <v:group id="_x0000_s1071" o:spid="_x0000_s1071" o:spt="203" style="height:301.8pt;width:190.75pt;" coordsize="3815,6036">
            <o:lock v:ext="edit"/>
            <v:shape id="_x0000_s1072" o:spid="_x0000_s1072" style="position:absolute;left:1831;top:0;height:822;width:152;" fillcolor="#4471C4" filled="t" stroked="f" coordorigin="1831,0" coordsize="152,822" path="m1837,686l1832,689,1831,692,1907,822,1913,812,1902,812,1902,793,1840,687,1837,686xm1902,793l1902,812,1912,812,1912,810,1903,810,1907,802,1902,793xm1977,686l1974,687,1912,793,1912,812,1913,812,1983,692,1982,689,1977,686xm1907,802l1903,810,1911,810,1907,802xm1912,793l1907,802,1911,810,1912,810,1912,793xm1912,0l1902,0,1902,793,1907,802,1912,793,1912,0xe">
              <v:path arrowok="t"/>
              <v:fill on="t" focussize="0,0"/>
              <v:stroke on="f"/>
              <v:imagedata o:title=""/>
              <o:lock v:ext="edit"/>
            </v:shape>
            <v:shape id="_x0000_s1073" o:spid="_x0000_s1073" style="position:absolute;left:10;top:838;height:2894;width:3795;" filled="f" stroked="t" coordorigin="10,838" coordsize="3795,2894" path="m10,2285l1907,838,3805,2285,1907,3732,10,2285xe">
              <v:path arrowok="t"/>
              <v:fill on="f" focussize="0,0"/>
              <v:stroke weight="1pt" color="#2E528F"/>
              <v:imagedata o:title=""/>
              <o:lock v:ext="edit"/>
            </v:shape>
            <v:shape id="_x0000_s1074" o:spid="_x0000_s1074" style="position:absolute;left:1832;top:3701;height:822;width:152;" fillcolor="#4471C4" filled="t" stroked="f" coordorigin="1832,3702" coordsize="152,822" path="m1838,4388l1833,4391,1832,4394,1908,4524,1914,4514,1903,4514,1903,4495,1841,4389,1838,4388xm1903,4495l1903,4514,1913,4514,1913,4511,1904,4511,1908,4504,1903,4495xm1978,4388l1975,4389,1913,4495,1913,4514,1914,4514,1984,4394,1983,4391,1978,4388xm1908,4504l1904,4511,1912,4511,1908,4504xm1913,4495l1908,4504,1912,4511,1913,4511,1913,4495xm1913,3702l1903,3702,1903,4495,1908,4504,1913,4495,1913,3702xe">
              <v:path arrowok="t"/>
              <v:fill on="t" focussize="0,0"/>
              <v:stroke on="f"/>
              <v:imagedata o:title=""/>
              <o:lock v:ext="edit"/>
            </v:shape>
            <v:shape id="_x0000_s1075" o:spid="_x0000_s1075" o:spt="202" type="#_x0000_t202" style="position:absolute;left:1359;top:1718;height:1268;width:126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367" w:lineRule="exact"/>
                      <w:ind w:left="43" w:right="0" w:firstLine="0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Check</w:t>
                    </w:r>
                    <w:r>
                      <w:rPr>
                        <w:rFonts w:ascii="Calibri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sz w:val="36"/>
                      </w:rPr>
                      <w:t>if</w:t>
                    </w:r>
                  </w:p>
                  <w:p>
                    <w:pPr>
                      <w:spacing w:before="10" w:line="247" w:lineRule="auto"/>
                      <w:ind w:left="0" w:right="0" w:firstLine="151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device</w:t>
                    </w:r>
                    <w:r>
                      <w:rPr>
                        <w:rFonts w:ascii="Calibri"/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36"/>
                      </w:rPr>
                      <w:t>exits</w:t>
                    </w:r>
                    <w:r>
                      <w:rPr>
                        <w:rFonts w:ascii="Calibri"/>
                        <w:spacing w:val="-18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36"/>
                      </w:rPr>
                      <w:t>the</w:t>
                    </w:r>
                  </w:p>
                </w:txbxContent>
              </v:textbox>
            </v:shape>
            <v:shape id="_x0000_s1076" o:spid="_x0000_s1076" o:spt="202" type="#_x0000_t202" style="position:absolute;left:2493;top:3715;height:360;width:78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360" w:lineRule="exact"/>
                      <w:ind w:left="0" w:right="0" w:firstLine="0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If</w:t>
                    </w:r>
                    <w:r>
                      <w:rPr>
                        <w:rFonts w:ascii="Calibri"/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sz w:val="36"/>
                      </w:rPr>
                      <w:t>yes</w:t>
                    </w:r>
                  </w:p>
                </w:txbxContent>
              </v:textbox>
            </v:shape>
            <v:shape id="_x0000_s1077" o:spid="_x0000_s1077" o:spt="202" type="#_x0000_t202" style="position:absolute;left:31;top:4525;height:1500;width:3749;" filled="f" stroked="t" coordsize="21600,21600">
              <v:path/>
              <v:fill on="f" focussize="0,0"/>
              <v:stroke weight="1pt" color="#2E528F"/>
              <v:imagedata o:title=""/>
              <o:lock v:ext="edit"/>
              <v:textbox inset="0mm,0mm,0mm,0mm">
                <w:txbxContent>
                  <w:p>
                    <w:pPr>
                      <w:spacing w:before="72" w:line="247" w:lineRule="auto"/>
                      <w:ind w:left="521" w:right="377" w:firstLine="0"/>
                      <w:jc w:val="center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Turn</w:t>
                    </w:r>
                    <w:r>
                      <w:rPr>
                        <w:rFonts w:ascii="Calibri"/>
                        <w:spacing w:val="-12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sz w:val="36"/>
                      </w:rPr>
                      <w:t>back</w:t>
                    </w:r>
                    <w:r>
                      <w:rPr>
                        <w:rFonts w:ascii="Calibri"/>
                        <w:spacing w:val="-13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sz w:val="36"/>
                      </w:rPr>
                      <w:t>device</w:t>
                    </w:r>
                    <w:r>
                      <w:rPr>
                        <w:rFonts w:ascii="Calibri"/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sz w:val="36"/>
                      </w:rPr>
                      <w:t>to</w:t>
                    </w:r>
                    <w:r>
                      <w:rPr>
                        <w:rFonts w:ascii="Calibri"/>
                        <w:spacing w:val="-79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sz w:val="36"/>
                      </w:rPr>
                      <w:t>normal profile &amp;</w:t>
                    </w:r>
                    <w:r>
                      <w:rPr>
                        <w:rFonts w:ascii="Calibri"/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sz w:val="36"/>
                      </w:rPr>
                      <w:t>notify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9"/>
        <w:rPr>
          <w:rFonts w:ascii="Calibri"/>
          <w:sz w:val="4"/>
        </w:rPr>
      </w:pPr>
    </w:p>
    <w:p>
      <w:pPr>
        <w:pStyle w:val="7"/>
        <w:ind w:left="2547"/>
        <w:rPr>
          <w:rFonts w:ascii="Calibri"/>
          <w:sz w:val="20"/>
        </w:rPr>
      </w:pPr>
      <w:r>
        <w:rPr>
          <w:rFonts w:ascii="Calibri"/>
          <w:sz w:val="20"/>
        </w:rPr>
        <w:pict>
          <v:group id="_x0000_s1078" o:spid="_x0000_s1078" o:spt="203" style="height:81.85pt;width:81.65pt;" coordsize="1633,1637">
            <o:lock v:ext="edit"/>
            <v:shape id="_x0000_s1079" o:spid="_x0000_s1079" style="position:absolute;left:741;top:0;height:822;width:152;" fillcolor="#4471C4" filled="t" stroked="f" coordorigin="741,0" coordsize="152,822" path="m747,686l744,688,742,689,741,692,817,822,823,812,812,812,812,793,751,689,750,687,747,686xm812,793l812,812,822,812,822,809,813,809,817,802,812,793xm887,686l884,687,883,689,822,793,822,812,823,812,893,692,892,689,890,688,887,686xm817,802l813,809,821,809,817,802xm822,793l817,802,821,809,822,809,822,793xm822,0l812,0,812,793,817,802,822,793,822,0xe">
              <v:path arrowok="t"/>
              <v:fill on="t" focussize="0,0"/>
              <v:stroke on="f"/>
              <v:imagedata o:title=""/>
              <o:lock v:ext="edit"/>
            </v:shape>
            <v:shape id="_x0000_s1080" o:spid="_x0000_s1080" style="position:absolute;left:10;top:819;height:807;width:1613;" filled="f" stroked="t" coordorigin="10,819" coordsize="1613,807" path="m10,954l21,901,49,859,92,830,145,819,1488,819,1541,830,1584,859,1612,901,1623,954,1623,1492,1612,1544,1584,1587,1541,1616,1488,1626,145,1626,92,1616,49,1587,21,1544,10,1492,10,954xe">
              <v:path arrowok="t"/>
              <v:fill on="f" focussize="0,0"/>
              <v:stroke weight="1pt" color="#2E528F"/>
              <v:imagedata o:title=""/>
              <o:lock v:ext="edit"/>
            </v:shape>
            <v:shape id="_x0000_s1081" o:spid="_x0000_s1081" o:spt="202" type="#_x0000_t202" style="position:absolute;left:0;top:0;height:1637;width:163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rFonts w:ascii="Calibri"/>
                        <w:sz w:val="36"/>
                      </w:rPr>
                    </w:pPr>
                  </w:p>
                  <w:p>
                    <w:pPr>
                      <w:spacing w:before="4" w:line="240" w:lineRule="auto"/>
                      <w:rPr>
                        <w:rFonts w:ascii="Calibri"/>
                        <w:sz w:val="45"/>
                      </w:rPr>
                    </w:pPr>
                  </w:p>
                  <w:p>
                    <w:pPr>
                      <w:spacing w:before="0"/>
                      <w:ind w:left="610" w:right="0" w:firstLine="0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color w:val="44536A"/>
                        <w:sz w:val="36"/>
                      </w:rPr>
                      <w:t>End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11"/>
        <w:rPr>
          <w:rFonts w:ascii="Calibri"/>
          <w:sz w:val="9"/>
        </w:rPr>
      </w:pPr>
    </w:p>
    <w:p>
      <w:pPr>
        <w:pStyle w:val="3"/>
        <w:spacing w:before="89"/>
      </w:pPr>
      <w:r>
        <w:rPr>
          <w:u w:val="thick"/>
        </w:rPr>
        <w:t>DESIGN</w:t>
      </w:r>
    </w:p>
    <w:p>
      <w:pPr>
        <w:pStyle w:val="9"/>
        <w:numPr>
          <w:ilvl w:val="1"/>
          <w:numId w:val="10"/>
        </w:numPr>
        <w:tabs>
          <w:tab w:val="left" w:pos="1405"/>
        </w:tabs>
        <w:spacing w:before="155" w:after="0" w:line="240" w:lineRule="auto"/>
        <w:ind w:left="1404" w:right="0" w:hanging="420"/>
        <w:jc w:val="left"/>
        <w:rPr>
          <w:b/>
          <w:sz w:val="28"/>
        </w:rPr>
      </w:pPr>
      <w:r>
        <w:rPr>
          <w:b/>
          <w:sz w:val="28"/>
        </w:rPr>
        <w:t>Introduction</w:t>
      </w:r>
    </w:p>
    <w:p>
      <w:pPr>
        <w:pStyle w:val="7"/>
        <w:spacing w:before="117" w:line="357" w:lineRule="auto"/>
        <w:ind w:left="994" w:right="961" w:firstLine="360"/>
      </w:pPr>
      <w:r>
        <w:t>Software</w:t>
      </w:r>
      <w:r>
        <w:rPr>
          <w:spacing w:val="-3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by which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agent</w:t>
      </w:r>
      <w:r>
        <w:rPr>
          <w:spacing w:val="-1"/>
        </w:rPr>
        <w:t xml:space="preserve"> </w:t>
      </w:r>
      <w:r>
        <w:t>creates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specification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 software</w:t>
      </w:r>
      <w:r>
        <w:rPr>
          <w:spacing w:val="-1"/>
        </w:rPr>
        <w:t xml:space="preserve"> </w:t>
      </w:r>
      <w:r>
        <w:t>artefact,</w:t>
      </w:r>
      <w:r>
        <w:rPr>
          <w:spacing w:val="-57"/>
        </w:rPr>
        <w:t xml:space="preserve"> </w:t>
      </w:r>
      <w:r>
        <w:t>intended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accomplish goals,</w:t>
      </w:r>
      <w:r>
        <w:rPr>
          <w:spacing w:val="-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primitive components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subject to</w:t>
      </w:r>
      <w:r>
        <w:rPr>
          <w:spacing w:val="-1"/>
        </w:rPr>
        <w:t xml:space="preserve"> </w:t>
      </w:r>
      <w:r>
        <w:t>constraints.</w:t>
      </w:r>
    </w:p>
    <w:p>
      <w:pPr>
        <w:pStyle w:val="7"/>
        <w:spacing w:line="357" w:lineRule="auto"/>
        <w:ind w:left="994" w:right="1465"/>
      </w:pPr>
      <w:r>
        <w:t>Software design may refer to either "all the activity involved in conceptualizing, framing,</w:t>
      </w:r>
      <w:r>
        <w:rPr>
          <w:spacing w:val="1"/>
        </w:rPr>
        <w:t xml:space="preserve"> </w:t>
      </w:r>
      <w:r>
        <w:t>implementing,</w:t>
      </w:r>
      <w:r>
        <w:rPr>
          <w:spacing w:val="-2"/>
        </w:rPr>
        <w:t xml:space="preserve"> </w:t>
      </w:r>
      <w:r>
        <w:t>commissioning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ultimately</w:t>
      </w:r>
      <w:r>
        <w:rPr>
          <w:spacing w:val="-1"/>
        </w:rPr>
        <w:t xml:space="preserve"> </w:t>
      </w:r>
      <w:r>
        <w:t>modifying</w:t>
      </w:r>
      <w:r>
        <w:rPr>
          <w:spacing w:val="-2"/>
        </w:rPr>
        <w:t xml:space="preserve"> </w:t>
      </w:r>
      <w:r>
        <w:t>complex</w:t>
      </w:r>
      <w:r>
        <w:rPr>
          <w:spacing w:val="-1"/>
        </w:rPr>
        <w:t xml:space="preserve"> </w:t>
      </w:r>
      <w:r>
        <w:t>systems"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"the</w:t>
      </w:r>
      <w:r>
        <w:rPr>
          <w:spacing w:val="-2"/>
        </w:rPr>
        <w:t xml:space="preserve"> </w:t>
      </w:r>
      <w:r>
        <w:t>activity</w:t>
      </w:r>
      <w:r>
        <w:rPr>
          <w:spacing w:val="-57"/>
        </w:rPr>
        <w:t xml:space="preserve"> </w:t>
      </w:r>
      <w:r>
        <w:t>following requirements specifications and before programming, as a stylized software</w:t>
      </w:r>
      <w:r>
        <w:rPr>
          <w:spacing w:val="1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process”.</w:t>
      </w:r>
    </w:p>
    <w:p>
      <w:pPr>
        <w:pStyle w:val="7"/>
        <w:spacing w:before="3" w:line="357" w:lineRule="auto"/>
        <w:ind w:left="994" w:right="938" w:firstLine="420"/>
      </w:pPr>
      <w:r>
        <w:t>Software design usually involves problems solving and planning a software solution. This</w:t>
      </w:r>
      <w:r>
        <w:rPr>
          <w:spacing w:val="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low-level</w:t>
      </w:r>
      <w:r>
        <w:rPr>
          <w:spacing w:val="2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design and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high-level,</w:t>
      </w:r>
      <w:r>
        <w:rPr>
          <w:spacing w:val="-1"/>
        </w:rPr>
        <w:t xml:space="preserve"> </w:t>
      </w:r>
      <w:r>
        <w:t>architecture</w:t>
      </w:r>
      <w:r>
        <w:rPr>
          <w:spacing w:val="-1"/>
        </w:rPr>
        <w:t xml:space="preserve"> </w:t>
      </w:r>
      <w:r>
        <w:t>design.</w:t>
      </w:r>
    </w:p>
    <w:p>
      <w:pPr>
        <w:pStyle w:val="7"/>
        <w:rPr>
          <w:sz w:val="26"/>
        </w:rPr>
      </w:pPr>
    </w:p>
    <w:p>
      <w:pPr>
        <w:pStyle w:val="3"/>
        <w:numPr>
          <w:ilvl w:val="1"/>
          <w:numId w:val="10"/>
        </w:numPr>
        <w:tabs>
          <w:tab w:val="left" w:pos="1408"/>
        </w:tabs>
        <w:spacing w:before="178" w:after="0" w:line="240" w:lineRule="auto"/>
        <w:ind w:left="1407" w:right="0" w:hanging="423"/>
        <w:jc w:val="left"/>
      </w:pPr>
      <w:r>
        <w:t>Over</w:t>
      </w:r>
      <w:r>
        <w:rPr>
          <w:spacing w:val="-4"/>
        </w:rPr>
        <w:t xml:space="preserve"> </w:t>
      </w:r>
      <w:r>
        <w:t>View</w:t>
      </w:r>
    </w:p>
    <w:p>
      <w:pPr>
        <w:pStyle w:val="7"/>
        <w:spacing w:before="116" w:line="357" w:lineRule="auto"/>
        <w:ind w:left="994" w:right="1200" w:firstLine="360"/>
      </w:pPr>
      <w:r>
        <w:t>The</w:t>
      </w:r>
      <w:r>
        <w:rPr>
          <w:spacing w:val="-3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system is</w:t>
      </w:r>
      <w:r>
        <w:rPr>
          <w:spacing w:val="-1"/>
        </w:rPr>
        <w:t xml:space="preserve"> </w:t>
      </w:r>
      <w:r>
        <w:t>possibly</w:t>
      </w:r>
      <w:r>
        <w:rPr>
          <w:spacing w:val="-1"/>
        </w:rPr>
        <w:t xml:space="preserve"> </w:t>
      </w:r>
      <w:r>
        <w:t>the most</w:t>
      </w:r>
      <w:r>
        <w:rPr>
          <w:spacing w:val="-1"/>
        </w:rPr>
        <w:t xml:space="preserve"> </w:t>
      </w:r>
      <w:r>
        <w:t>overused</w:t>
      </w:r>
      <w:r>
        <w:rPr>
          <w:spacing w:val="-1"/>
        </w:rPr>
        <w:t xml:space="preserve"> </w:t>
      </w:r>
      <w:r>
        <w:t>and abused</w:t>
      </w:r>
      <w:r>
        <w:rPr>
          <w:spacing w:val="-1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technical</w:t>
      </w:r>
      <w:r>
        <w:rPr>
          <w:spacing w:val="-1"/>
        </w:rPr>
        <w:t xml:space="preserve"> </w:t>
      </w:r>
      <w:r>
        <w:t>lexicon.</w:t>
      </w:r>
      <w:r>
        <w:rPr>
          <w:spacing w:val="-57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defined as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"a</w:t>
      </w:r>
      <w:r>
        <w:rPr>
          <w:spacing w:val="-2"/>
        </w:rPr>
        <w:t xml:space="preserve"> </w:t>
      </w:r>
      <w:r>
        <w:t>set of</w:t>
      </w:r>
      <w:r>
        <w:rPr>
          <w:spacing w:val="-1"/>
        </w:rPr>
        <w:t xml:space="preserve"> </w:t>
      </w:r>
      <w:r>
        <w:t>fact,</w:t>
      </w:r>
      <w:r>
        <w:rPr>
          <w:spacing w:val="-1"/>
        </w:rPr>
        <w:t xml:space="preserve"> </w:t>
      </w:r>
      <w:r>
        <w:t>principles,</w:t>
      </w:r>
      <w:r>
        <w:rPr>
          <w:spacing w:val="-1"/>
        </w:rPr>
        <w:t xml:space="preserve"> </w:t>
      </w:r>
      <w:r>
        <w:t>rules etc.</w:t>
      </w:r>
      <w:r>
        <w:rPr>
          <w:spacing w:val="-1"/>
        </w:rPr>
        <w:t xml:space="preserve"> </w:t>
      </w:r>
      <w:r>
        <w:t>classified</w:t>
      </w:r>
      <w:r>
        <w:rPr>
          <w:spacing w:val="-1"/>
        </w:rPr>
        <w:t xml:space="preserve"> </w:t>
      </w:r>
      <w:r>
        <w:t>and arranged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</w:p>
    <w:p>
      <w:pPr>
        <w:spacing w:after="0" w:line="357" w:lineRule="auto"/>
        <w:sectPr>
          <w:pgSz w:w="12240" w:h="15840"/>
          <w:pgMar w:top="48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 w:line="357" w:lineRule="auto"/>
        <w:ind w:left="994" w:right="1437"/>
      </w:pPr>
      <w:r>
        <w:t>orderly</w:t>
      </w:r>
      <w:r>
        <w:rPr>
          <w:spacing w:val="-1"/>
        </w:rPr>
        <w:t xml:space="preserve"> </w:t>
      </w:r>
      <w:r>
        <w:t>form so</w:t>
      </w:r>
      <w:r>
        <w:rPr>
          <w:spacing w:val="1"/>
        </w:rPr>
        <w:t xml:space="preserve"> </w:t>
      </w:r>
      <w:r>
        <w:t>as to</w:t>
      </w:r>
      <w:r>
        <w:rPr>
          <w:spacing w:val="-1"/>
        </w:rPr>
        <w:t xml:space="preserve"> </w:t>
      </w:r>
      <w:r>
        <w:t>show a</w:t>
      </w:r>
      <w:r>
        <w:rPr>
          <w:spacing w:val="-3"/>
        </w:rPr>
        <w:t xml:space="preserve"> </w:t>
      </w:r>
      <w:r>
        <w:t>logical plan</w:t>
      </w:r>
      <w:r>
        <w:rPr>
          <w:spacing w:val="-1"/>
        </w:rPr>
        <w:t xml:space="preserve"> </w:t>
      </w:r>
      <w:r>
        <w:t>linking the</w:t>
      </w:r>
      <w:r>
        <w:rPr>
          <w:spacing w:val="-2"/>
        </w:rPr>
        <w:t xml:space="preserve"> </w:t>
      </w:r>
      <w:r>
        <w:t>"various parts" here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design</w:t>
      </w:r>
      <w:r>
        <w:rPr>
          <w:spacing w:val="-57"/>
        </w:rPr>
        <w:t xml:space="preserve"> </w:t>
      </w:r>
      <w:r>
        <w:t>defines the computer based information system. The primary objective is to identify user</w:t>
      </w:r>
      <w:r>
        <w:rPr>
          <w:spacing w:val="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and to build a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that satisfies these</w:t>
      </w:r>
      <w:r>
        <w:rPr>
          <w:spacing w:val="-1"/>
        </w:rPr>
        <w:t xml:space="preserve"> </w:t>
      </w:r>
      <w:r>
        <w:t>requirements.</w:t>
      </w:r>
    </w:p>
    <w:p>
      <w:pPr>
        <w:pStyle w:val="7"/>
        <w:spacing w:before="5" w:line="357" w:lineRule="auto"/>
        <w:ind w:left="994" w:right="1436" w:firstLine="360"/>
      </w:pPr>
      <w:r>
        <w:t>Design is much more creative process than analysis, Design is the first step in the</w:t>
      </w:r>
      <w:r>
        <w:rPr>
          <w:spacing w:val="1"/>
        </w:rPr>
        <w:t xml:space="preserve"> </w:t>
      </w:r>
      <w:r>
        <w:t>development of any Systems or product. Design can be defined as "the process of applying</w:t>
      </w:r>
      <w:r>
        <w:rPr>
          <w:spacing w:val="-58"/>
        </w:rPr>
        <w:t xml:space="preserve"> </w:t>
      </w:r>
      <w:r>
        <w:t>various techniques and principles for the purpose of detaining, a processes or a system in</w:t>
      </w:r>
      <w:r>
        <w:rPr>
          <w:spacing w:val="1"/>
        </w:rPr>
        <w:t xml:space="preserve"> </w:t>
      </w:r>
      <w:r>
        <w:t>sufficient</w:t>
      </w:r>
      <w:r>
        <w:rPr>
          <w:spacing w:val="-1"/>
        </w:rPr>
        <w:t xml:space="preserve"> </w:t>
      </w:r>
      <w:r>
        <w:t>detail to permit</w:t>
      </w:r>
      <w:r>
        <w:rPr>
          <w:spacing w:val="4"/>
        </w:rPr>
        <w:t xml:space="preserve"> </w:t>
      </w:r>
      <w:r>
        <w:t>its physical address".</w:t>
      </w:r>
    </w:p>
    <w:p>
      <w:pPr>
        <w:pStyle w:val="4"/>
        <w:spacing w:before="105"/>
        <w:rPr>
          <w:u w:val="none"/>
        </w:rPr>
      </w:pPr>
      <w:r>
        <w:rPr>
          <w:u w:val="none"/>
        </w:rPr>
        <w:t>It</w:t>
      </w:r>
      <w:r>
        <w:rPr>
          <w:spacing w:val="-1"/>
          <w:u w:val="none"/>
        </w:rPr>
        <w:t xml:space="preserve"> </w:t>
      </w:r>
      <w:r>
        <w:rPr>
          <w:u w:val="none"/>
        </w:rPr>
        <w:t>involves four</w:t>
      </w:r>
      <w:r>
        <w:rPr>
          <w:spacing w:val="-2"/>
          <w:u w:val="none"/>
        </w:rPr>
        <w:t xml:space="preserve"> </w:t>
      </w:r>
      <w:r>
        <w:rPr>
          <w:u w:val="none"/>
        </w:rPr>
        <w:t>major</w:t>
      </w:r>
      <w:r>
        <w:rPr>
          <w:spacing w:val="-2"/>
          <w:u w:val="none"/>
        </w:rPr>
        <w:t xml:space="preserve"> </w:t>
      </w:r>
      <w:r>
        <w:rPr>
          <w:u w:val="none"/>
        </w:rPr>
        <w:t>steps:</w:t>
      </w:r>
    </w:p>
    <w:p>
      <w:pPr>
        <w:pStyle w:val="9"/>
        <w:numPr>
          <w:ilvl w:val="1"/>
          <w:numId w:val="8"/>
        </w:numPr>
        <w:tabs>
          <w:tab w:val="left" w:pos="995"/>
        </w:tabs>
        <w:spacing w:before="230" w:after="0" w:line="240" w:lineRule="auto"/>
        <w:ind w:left="994" w:right="0" w:hanging="241"/>
        <w:jc w:val="left"/>
        <w:rPr>
          <w:sz w:val="24"/>
        </w:rPr>
      </w:pP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how 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is working now.</w:t>
      </w:r>
    </w:p>
    <w:p>
      <w:pPr>
        <w:pStyle w:val="9"/>
        <w:numPr>
          <w:ilvl w:val="1"/>
          <w:numId w:val="8"/>
        </w:numPr>
        <w:tabs>
          <w:tab w:val="left" w:pos="995"/>
        </w:tabs>
        <w:spacing w:before="137" w:after="0" w:line="240" w:lineRule="auto"/>
        <w:ind w:left="994" w:right="0" w:hanging="241"/>
        <w:jc w:val="left"/>
        <w:rPr>
          <w:sz w:val="24"/>
        </w:rPr>
      </w:pPr>
      <w:r>
        <w:rPr>
          <w:sz w:val="24"/>
        </w:rPr>
        <w:t>Finding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what system</w:t>
      </w:r>
      <w:r>
        <w:rPr>
          <w:spacing w:val="-1"/>
          <w:sz w:val="24"/>
        </w:rPr>
        <w:t xml:space="preserve"> </w:t>
      </w: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now.</w:t>
      </w:r>
    </w:p>
    <w:p>
      <w:pPr>
        <w:pStyle w:val="9"/>
        <w:numPr>
          <w:ilvl w:val="1"/>
          <w:numId w:val="8"/>
        </w:numPr>
        <w:tabs>
          <w:tab w:val="left" w:pos="995"/>
        </w:tabs>
        <w:spacing w:before="132" w:after="0" w:line="240" w:lineRule="auto"/>
        <w:ind w:left="994" w:right="0" w:hanging="241"/>
        <w:jc w:val="left"/>
        <w:rPr>
          <w:sz w:val="24"/>
        </w:rPr>
      </w:pPr>
      <w:r>
        <w:rPr>
          <w:sz w:val="24"/>
        </w:rPr>
        <w:t>Understanding</w:t>
      </w:r>
      <w:r>
        <w:rPr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the new system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do.</w:t>
      </w:r>
    </w:p>
    <w:p>
      <w:pPr>
        <w:pStyle w:val="9"/>
        <w:numPr>
          <w:ilvl w:val="1"/>
          <w:numId w:val="8"/>
        </w:numPr>
        <w:tabs>
          <w:tab w:val="left" w:pos="995"/>
        </w:tabs>
        <w:spacing w:before="135" w:after="0" w:line="240" w:lineRule="auto"/>
        <w:ind w:left="994" w:right="0" w:hanging="241"/>
        <w:jc w:val="left"/>
        <w:rPr>
          <w:sz w:val="24"/>
        </w:rPr>
      </w:pPr>
      <w:r>
        <w:rPr>
          <w:sz w:val="24"/>
        </w:rPr>
        <w:t>Understanding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new system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work.</w:t>
      </w:r>
    </w:p>
    <w:p>
      <w:pPr>
        <w:pStyle w:val="7"/>
        <w:spacing w:before="134" w:line="357" w:lineRule="auto"/>
        <w:ind w:left="994" w:right="1084" w:firstLine="360"/>
      </w:pPr>
      <w:r>
        <w:t>So as to avoid these difficulties, a new system was designed to keep these requirements in</w:t>
      </w:r>
      <w:r>
        <w:rPr>
          <w:spacing w:val="1"/>
        </w:rPr>
        <w:t xml:space="preserve"> </w:t>
      </w:r>
      <w:r>
        <w:t>mind.</w:t>
      </w:r>
      <w:r>
        <w:rPr>
          <w:spacing w:val="-2"/>
        </w:rPr>
        <w:t xml:space="preserve"> </w:t>
      </w:r>
      <w:r>
        <w:t>Therefore,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manual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has been</w:t>
      </w:r>
      <w:r>
        <w:rPr>
          <w:spacing w:val="-1"/>
        </w:rPr>
        <w:t xml:space="preserve"> </w:t>
      </w:r>
      <w:r>
        <w:t>changed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GUI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environment,</w:t>
      </w:r>
      <w:r>
        <w:rPr>
          <w:spacing w:val="-57"/>
        </w:rPr>
        <w:t xml:space="preserve"> </w:t>
      </w:r>
      <w:r>
        <w:t>such that the user can retrieve the records in a user- friendly manner and it is very easy to</w:t>
      </w:r>
      <w:r>
        <w:rPr>
          <w:spacing w:val="1"/>
        </w:rPr>
        <w:t xml:space="preserve"> </w:t>
      </w:r>
      <w:r>
        <w:t>navigate</w:t>
      </w:r>
      <w:r>
        <w:rPr>
          <w:spacing w:val="-2"/>
        </w:rPr>
        <w:t xml:space="preserve"> </w:t>
      </w:r>
      <w:r>
        <w:t>to the corresponding information.</w:t>
      </w:r>
    </w:p>
    <w:p>
      <w:pPr>
        <w:pStyle w:val="7"/>
        <w:spacing w:before="8"/>
        <w:rPr>
          <w:sz w:val="35"/>
        </w:rPr>
      </w:pPr>
    </w:p>
    <w:p>
      <w:pPr>
        <w:pStyle w:val="3"/>
        <w:numPr>
          <w:ilvl w:val="1"/>
          <w:numId w:val="10"/>
        </w:numPr>
        <w:tabs>
          <w:tab w:val="left" w:pos="1405"/>
        </w:tabs>
        <w:spacing w:before="0" w:after="0" w:line="240" w:lineRule="auto"/>
        <w:ind w:left="1404" w:right="0" w:hanging="420"/>
        <w:jc w:val="left"/>
      </w:pPr>
      <w:r>
        <w:t>User</w:t>
      </w:r>
      <w:r>
        <w:rPr>
          <w:spacing w:val="-1"/>
        </w:rPr>
        <w:t xml:space="preserve"> </w:t>
      </w:r>
      <w:r>
        <w:t>Interface</w:t>
      </w:r>
    </w:p>
    <w:p>
      <w:pPr>
        <w:pStyle w:val="7"/>
        <w:spacing w:before="117" w:line="357" w:lineRule="auto"/>
        <w:ind w:left="994" w:right="949" w:firstLine="360"/>
      </w:pPr>
      <w:r>
        <w:t>User interface is the front-end application view to which user interacts in order to use the</w:t>
      </w:r>
      <w:r>
        <w:rPr>
          <w:spacing w:val="1"/>
        </w:rPr>
        <w:t xml:space="preserve"> </w:t>
      </w:r>
      <w:r>
        <w:t>software. User control the software by means of user interface Today, user interface is found at</w:t>
      </w:r>
      <w:r>
        <w:rPr>
          <w:spacing w:val="1"/>
        </w:rPr>
        <w:t xml:space="preserve"> </w:t>
      </w:r>
      <w:r>
        <w:t>almost</w:t>
      </w:r>
      <w:r>
        <w:rPr>
          <w:spacing w:val="-1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exists,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from computers,</w:t>
      </w:r>
      <w:r>
        <w:rPr>
          <w:spacing w:val="-1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phones,</w:t>
      </w:r>
      <w:r>
        <w:rPr>
          <w:spacing w:val="-1"/>
        </w:rPr>
        <w:t xml:space="preserve"> </w:t>
      </w:r>
      <w:r>
        <w:t>cars,</w:t>
      </w:r>
      <w:r>
        <w:rPr>
          <w:spacing w:val="-1"/>
        </w:rPr>
        <w:t xml:space="preserve"> </w:t>
      </w:r>
      <w:r>
        <w:t>music</w:t>
      </w:r>
      <w:r>
        <w:rPr>
          <w:spacing w:val="-2"/>
        </w:rPr>
        <w:t xml:space="preserve"> </w:t>
      </w:r>
      <w:r>
        <w:t>players,</w:t>
      </w:r>
      <w:r>
        <w:rPr>
          <w:spacing w:val="-57"/>
        </w:rPr>
        <w:t xml:space="preserve"> </w:t>
      </w:r>
      <w:r>
        <w:t>airplanes,</w:t>
      </w:r>
      <w:r>
        <w:rPr>
          <w:spacing w:val="-1"/>
        </w:rPr>
        <w:t xml:space="preserve"> </w:t>
      </w:r>
      <w:r>
        <w:t>ships</w:t>
      </w:r>
    </w:p>
    <w:p>
      <w:pPr>
        <w:pStyle w:val="7"/>
        <w:spacing w:line="360" w:lineRule="auto"/>
        <w:ind w:left="994" w:right="973"/>
      </w:pPr>
      <w:r>
        <w:t>User interface is part of software and is designed such a way that it is expected to provide the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insight of the</w:t>
      </w:r>
      <w:r>
        <w:rPr>
          <w:spacing w:val="-3"/>
        </w:rPr>
        <w:t xml:space="preserve"> </w:t>
      </w:r>
      <w:r>
        <w:t>software. UI</w:t>
      </w:r>
      <w:r>
        <w:rPr>
          <w:spacing w:val="-4"/>
        </w:rPr>
        <w:t xml:space="preserve"> </w:t>
      </w:r>
      <w:r>
        <w:t>provides fundamental</w:t>
      </w:r>
      <w:r>
        <w:rPr>
          <w:spacing w:val="-1"/>
        </w:rPr>
        <w:t xml:space="preserve"> </w:t>
      </w:r>
      <w:r>
        <w:t>platform for</w:t>
      </w:r>
      <w:r>
        <w:rPr>
          <w:spacing w:val="-1"/>
        </w:rPr>
        <w:t xml:space="preserve"> </w:t>
      </w:r>
      <w:r>
        <w:t>human-computer</w:t>
      </w:r>
      <w:r>
        <w:rPr>
          <w:spacing w:val="-1"/>
        </w:rPr>
        <w:t xml:space="preserve"> </w:t>
      </w:r>
      <w:r>
        <w:t>interaction.</w:t>
      </w:r>
    </w:p>
    <w:p>
      <w:pPr>
        <w:pStyle w:val="4"/>
        <w:spacing w:before="93"/>
        <w:rPr>
          <w:u w:val="none"/>
        </w:rPr>
      </w:pPr>
      <w:r>
        <w:rPr>
          <w:u w:val="none"/>
        </w:rPr>
        <w:t>The</w:t>
      </w:r>
      <w:r>
        <w:rPr>
          <w:spacing w:val="-2"/>
          <w:u w:val="none"/>
        </w:rPr>
        <w:t xml:space="preserve"> </w:t>
      </w:r>
      <w:r>
        <w:rPr>
          <w:u w:val="none"/>
        </w:rPr>
        <w:t>application</w:t>
      </w:r>
      <w:r>
        <w:rPr>
          <w:spacing w:val="-3"/>
          <w:u w:val="none"/>
        </w:rPr>
        <w:t xml:space="preserve"> </w:t>
      </w:r>
      <w:r>
        <w:rPr>
          <w:u w:val="none"/>
        </w:rPr>
        <w:t>has</w:t>
      </w:r>
      <w:r>
        <w:rPr>
          <w:spacing w:val="-1"/>
          <w:u w:val="none"/>
        </w:rPr>
        <w:t xml:space="preserve"> </w:t>
      </w:r>
      <w:r>
        <w:rPr>
          <w:u w:val="none"/>
        </w:rPr>
        <w:t>the</w:t>
      </w:r>
      <w:r>
        <w:rPr>
          <w:spacing w:val="-3"/>
          <w:u w:val="none"/>
        </w:rPr>
        <w:t xml:space="preserve"> </w:t>
      </w:r>
      <w:r>
        <w:rPr>
          <w:u w:val="none"/>
        </w:rPr>
        <w:t>following</w:t>
      </w:r>
      <w:r>
        <w:rPr>
          <w:spacing w:val="-1"/>
          <w:u w:val="none"/>
        </w:rPr>
        <w:t xml:space="preserve"> </w:t>
      </w:r>
      <w:r>
        <w:rPr>
          <w:u w:val="none"/>
        </w:rPr>
        <w:t>characteristics:</w:t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155" w:after="0" w:line="240" w:lineRule="auto"/>
        <w:ind w:left="994" w:right="0" w:hanging="361"/>
        <w:jc w:val="left"/>
        <w:rPr>
          <w:sz w:val="24"/>
        </w:rPr>
      </w:pPr>
      <w:r>
        <w:rPr>
          <w:sz w:val="24"/>
        </w:rPr>
        <w:t>Attractive</w:t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117" w:after="0" w:line="240" w:lineRule="auto"/>
        <w:ind w:left="994" w:right="0" w:hanging="361"/>
        <w:jc w:val="left"/>
        <w:rPr>
          <w:sz w:val="24"/>
        </w:rPr>
      </w:pP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to use</w:t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117" w:after="0" w:line="240" w:lineRule="auto"/>
        <w:ind w:left="994" w:right="0" w:hanging="361"/>
        <w:jc w:val="left"/>
        <w:rPr>
          <w:sz w:val="24"/>
        </w:rPr>
      </w:pPr>
      <w:r>
        <w:rPr>
          <w:sz w:val="24"/>
        </w:rPr>
        <w:t>Responsive</w:t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114" w:after="0" w:line="240" w:lineRule="auto"/>
        <w:ind w:left="994" w:right="0" w:hanging="361"/>
        <w:jc w:val="left"/>
        <w:rPr>
          <w:sz w:val="24"/>
        </w:rPr>
      </w:pPr>
      <w:r>
        <w:rPr>
          <w:sz w:val="24"/>
        </w:rPr>
        <w:t>Clear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</w:t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116" w:after="0" w:line="240" w:lineRule="auto"/>
        <w:ind w:left="994" w:right="0" w:hanging="361"/>
        <w:jc w:val="left"/>
        <w:rPr>
          <w:sz w:val="24"/>
        </w:rPr>
      </w:pPr>
      <w:r>
        <w:rPr>
          <w:sz w:val="24"/>
        </w:rPr>
        <w:t>Consistent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interfacing</w:t>
      </w:r>
      <w:r>
        <w:rPr>
          <w:spacing w:val="-2"/>
          <w:sz w:val="24"/>
        </w:rPr>
        <w:t xml:space="preserve"> </w:t>
      </w:r>
      <w:r>
        <w:rPr>
          <w:sz w:val="24"/>
        </w:rPr>
        <w:t>screen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64"/>
        <w:ind w:left="994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1819275</wp:posOffset>
            </wp:positionH>
            <wp:positionV relativeFrom="paragraph">
              <wp:posOffset>319405</wp:posOffset>
            </wp:positionV>
            <wp:extent cx="4652645" cy="7924800"/>
            <wp:effectExtent l="0" t="0" r="0" b="0"/>
            <wp:wrapTopAndBottom/>
            <wp:docPr id="1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2572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Mobile</w:t>
      </w:r>
      <w:r>
        <w:rPr>
          <w:spacing w:val="-3"/>
          <w:u w:val="thick"/>
        </w:rPr>
        <w:t xml:space="preserve"> </w:t>
      </w:r>
      <w:r>
        <w:rPr>
          <w:u w:val="thick"/>
        </w:rPr>
        <w:t>View:-</w:t>
      </w:r>
    </w:p>
    <w:p>
      <w:pPr>
        <w:spacing w:after="0"/>
        <w:sectPr>
          <w:pgSz w:w="12240" w:h="15840"/>
          <w:pgMar w:top="146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ind w:left="2420"/>
        <w:rPr>
          <w:sz w:val="20"/>
        </w:rPr>
      </w:pPr>
      <w:r>
        <w:rPr>
          <w:sz w:val="20"/>
        </w:rPr>
        <w:drawing>
          <wp:inline distT="0" distB="0" distL="0" distR="0">
            <wp:extent cx="4557395" cy="8656320"/>
            <wp:effectExtent l="0" t="0" r="0" b="0"/>
            <wp:docPr id="2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4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956" cy="865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080" w:right="540" w:bottom="26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spacing w:before="74"/>
        <w:ind w:left="985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IMPLEMENTAION</w:t>
      </w:r>
    </w:p>
    <w:p>
      <w:pPr>
        <w:pStyle w:val="3"/>
        <w:spacing w:before="255"/>
      </w:pPr>
      <w:r>
        <w:t>5.1</w:t>
      </w:r>
      <w:r>
        <w:rPr>
          <w:spacing w:val="-4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Code</w:t>
      </w:r>
    </w:p>
    <w:p>
      <w:pPr>
        <w:pStyle w:val="7"/>
        <w:spacing w:before="2"/>
        <w:rPr>
          <w:b/>
          <w:sz w:val="37"/>
        </w:rPr>
      </w:pPr>
    </w:p>
    <w:p>
      <w:pPr>
        <w:pStyle w:val="4"/>
        <w:rPr>
          <w:u w:val="none"/>
        </w:rPr>
      </w:pPr>
      <w:r>
        <w:rPr>
          <w:u w:val="thick"/>
        </w:rPr>
        <w:t>FRONT</w:t>
      </w:r>
      <w:r>
        <w:rPr>
          <w:spacing w:val="-1"/>
          <w:u w:val="thick"/>
        </w:rPr>
        <w:t xml:space="preserve"> </w:t>
      </w:r>
      <w:r>
        <w:rPr>
          <w:u w:val="thick"/>
        </w:rPr>
        <w:t>END</w:t>
      </w:r>
      <w:r>
        <w:rPr>
          <w:spacing w:val="-1"/>
          <w:u w:val="thick"/>
        </w:rPr>
        <w:t xml:space="preserve"> </w:t>
      </w:r>
      <w:r>
        <w:rPr>
          <w:u w:val="thick"/>
        </w:rPr>
        <w:t>XML CODE of app:-</w:t>
      </w:r>
    </w:p>
    <w:p>
      <w:pPr>
        <w:pStyle w:val="7"/>
        <w:rPr>
          <w:b/>
          <w:sz w:val="20"/>
        </w:rPr>
      </w:pPr>
    </w:p>
    <w:p>
      <w:pPr>
        <w:pStyle w:val="7"/>
        <w:spacing w:before="1"/>
        <w:rPr>
          <w:b/>
          <w:sz w:val="21"/>
        </w:rPr>
      </w:pPr>
    </w:p>
    <w:p>
      <w:pPr>
        <w:pStyle w:val="7"/>
        <w:spacing w:before="90"/>
        <w:ind w:left="985"/>
      </w:pPr>
      <w:r>
        <w:t>&lt;!--XML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activity_main.xml--&gt;</w:t>
      </w:r>
    </w:p>
    <w:p>
      <w:pPr>
        <w:pStyle w:val="7"/>
        <w:spacing w:before="141" w:line="364" w:lineRule="auto"/>
        <w:ind w:left="1225" w:right="2591" w:hanging="240"/>
      </w:pPr>
      <w:r>
        <w:t>&lt;RelativeLayout</w:t>
      </w:r>
      <w:r>
        <w:rPr>
          <w:spacing w:val="-11"/>
        </w:rPr>
        <w:t xml:space="preserve"> </w:t>
      </w:r>
      <w:r>
        <w:t>xmlns:android=</w:t>
      </w:r>
      <w:r>
        <w:fldChar w:fldCharType="begin"/>
      </w:r>
      <w:r>
        <w:instrText xml:space="preserve"> HYPERLINK "http://schemas.android.com/apk/res/android" \h </w:instrText>
      </w:r>
      <w:r>
        <w:fldChar w:fldCharType="separate"/>
      </w:r>
      <w:r>
        <w:t>"http://schemas.android.com/</w:t>
      </w:r>
      <w:r>
        <w:fldChar w:fldCharType="end"/>
      </w:r>
      <w:r>
        <w:t>a</w:t>
      </w:r>
      <w:r>
        <w:fldChar w:fldCharType="begin"/>
      </w:r>
      <w:r>
        <w:instrText xml:space="preserve"> HYPERLINK "http://schemas.android.com/apk/res/android" \h </w:instrText>
      </w:r>
      <w:r>
        <w:fldChar w:fldCharType="separate"/>
      </w:r>
      <w:r>
        <w:t>pk/res/android"</w:t>
      </w:r>
      <w:r>
        <w:fldChar w:fldCharType="end"/>
      </w:r>
      <w:r>
        <w:rPr>
          <w:spacing w:val="-57"/>
        </w:rPr>
        <w:t xml:space="preserve"> </w:t>
      </w:r>
      <w:r>
        <w:t>xmlns:app=</w:t>
      </w:r>
      <w:r>
        <w:fldChar w:fldCharType="begin"/>
      </w:r>
      <w:r>
        <w:instrText xml:space="preserve"> HYPERLINK "http://schemas.android.com/apk/res-auto" \h </w:instrText>
      </w:r>
      <w:r>
        <w:fldChar w:fldCharType="separate"/>
      </w:r>
      <w:r>
        <w:t>"http://sc</w:t>
      </w:r>
      <w:r>
        <w:fldChar w:fldCharType="end"/>
      </w:r>
      <w:r>
        <w:t>h</w:t>
      </w:r>
      <w:r>
        <w:fldChar w:fldCharType="begin"/>
      </w:r>
      <w:r>
        <w:instrText xml:space="preserve"> HYPERLINK "http://schemas.android.com/apk/res-auto" \h </w:instrText>
      </w:r>
      <w:r>
        <w:fldChar w:fldCharType="separate"/>
      </w:r>
      <w:r>
        <w:t>emas.android.com/apk/res-auto"</w:t>
      </w:r>
      <w:r>
        <w:fldChar w:fldCharType="end"/>
      </w:r>
      <w:r>
        <w:rPr>
          <w:spacing w:val="1"/>
        </w:rPr>
        <w:t xml:space="preserve"> </w:t>
      </w:r>
      <w:r>
        <w:t>xmlns:t</w:t>
      </w:r>
      <w:r>
        <w:fldChar w:fldCharType="begin"/>
      </w:r>
      <w:r>
        <w:instrText xml:space="preserve"> HYPERLINK "http://schemas.android.com/tools" \h </w:instrText>
      </w:r>
      <w:r>
        <w:fldChar w:fldCharType="separate"/>
      </w:r>
      <w:r>
        <w:t>ools="ht</w:t>
      </w:r>
      <w:r>
        <w:fldChar w:fldCharType="end"/>
      </w:r>
      <w:r>
        <w:t>tp:/</w:t>
      </w:r>
      <w:r>
        <w:fldChar w:fldCharType="begin"/>
      </w:r>
      <w:r>
        <w:instrText xml:space="preserve"> HYPERLINK "http://schemas.android.com/tools" \h </w:instrText>
      </w:r>
      <w:r>
        <w:fldChar w:fldCharType="separate"/>
      </w:r>
      <w:r>
        <w:t>/sc</w:t>
      </w:r>
      <w:r>
        <w:fldChar w:fldCharType="end"/>
      </w:r>
      <w:r>
        <w:t>he</w:t>
      </w:r>
      <w:r>
        <w:fldChar w:fldCharType="begin"/>
      </w:r>
      <w:r>
        <w:instrText xml:space="preserve"> HYPERLINK "http://schemas.android.com/tools" \h </w:instrText>
      </w:r>
      <w:r>
        <w:fldChar w:fldCharType="separate"/>
      </w:r>
      <w:r>
        <w:t>mas.android.com/tools"</w:t>
      </w:r>
      <w:r>
        <w:fldChar w:fldCharType="end"/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android:background="@drawable/background"</w:t>
      </w:r>
      <w:r>
        <w:rPr>
          <w:spacing w:val="1"/>
        </w:rPr>
        <w:t xml:space="preserve"> </w:t>
      </w:r>
      <w:r>
        <w:t>android:layout_height="match_parent"</w:t>
      </w:r>
    </w:p>
    <w:p>
      <w:pPr>
        <w:pStyle w:val="7"/>
        <w:spacing w:line="275" w:lineRule="exact"/>
        <w:ind w:left="1225"/>
      </w:pPr>
      <w:r>
        <w:t>tools:context=".MainActivity"&gt;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2"/>
        <w:rPr>
          <w:sz w:val="33"/>
        </w:rPr>
      </w:pPr>
    </w:p>
    <w:p>
      <w:pPr>
        <w:pStyle w:val="7"/>
        <w:ind w:left="1225"/>
      </w:pPr>
      <w:r>
        <w:t>&lt;!--</w:t>
      </w:r>
      <w:r>
        <w:rPr>
          <w:spacing w:val="-2"/>
        </w:rPr>
        <w:t xml:space="preserve"> </w:t>
      </w:r>
      <w:r>
        <w:t>Textview to display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heading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app--&gt;</w:t>
      </w:r>
    </w:p>
    <w:p>
      <w:pPr>
        <w:pStyle w:val="7"/>
        <w:spacing w:before="144"/>
        <w:ind w:left="1225"/>
      </w:pPr>
      <w:r>
        <w:t>&lt;!--</w:t>
      </w:r>
      <w:r>
        <w:rPr>
          <w:spacing w:val="-2"/>
        </w:rPr>
        <w:t xml:space="preserve"> </w:t>
      </w:r>
      <w:r>
        <w:t>Textview to</w:t>
      </w:r>
      <w:r>
        <w:rPr>
          <w:spacing w:val="-1"/>
        </w:rPr>
        <w:t xml:space="preserve"> </w:t>
      </w:r>
      <w:r>
        <w:t>display the</w:t>
      </w:r>
      <w:r>
        <w:rPr>
          <w:spacing w:val="-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mode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Ringer</w:t>
      </w:r>
      <w:r>
        <w:rPr>
          <w:spacing w:val="-2"/>
        </w:rPr>
        <w:t xml:space="preserve"> </w:t>
      </w:r>
      <w:r>
        <w:t>mode--&gt;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spacing w:line="364" w:lineRule="auto"/>
        <w:ind w:left="1465" w:right="5632" w:hanging="240"/>
      </w:pPr>
      <w:r>
        <w:t>&lt;TextView</w:t>
      </w:r>
      <w:r>
        <w:rPr>
          <w:spacing w:val="1"/>
        </w:rPr>
        <w:t xml:space="preserve"> </w:t>
      </w:r>
      <w:r>
        <w:t>android:id="@+id/idTVHeading"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rPr>
          <w:spacing w:val="-1"/>
        </w:rPr>
        <w:t>android:layout_alignParentBottom="true"</w:t>
      </w:r>
      <w:r>
        <w:rPr>
          <w:spacing w:val="-57"/>
        </w:rPr>
        <w:t xml:space="preserve"> </w:t>
      </w:r>
      <w:r>
        <w:t>android:layout_marginTop="6dp"</w:t>
      </w:r>
      <w:r>
        <w:rPr>
          <w:spacing w:val="1"/>
        </w:rPr>
        <w:t xml:space="preserve"> </w:t>
      </w:r>
      <w:r>
        <w:t>android:layout_marginBottom="484dp"</w:t>
      </w:r>
      <w:r>
        <w:rPr>
          <w:spacing w:val="1"/>
        </w:rPr>
        <w:t xml:space="preserve"> </w:t>
      </w:r>
      <w:r>
        <w:t>android:gravity="center_horizontal"</w:t>
      </w:r>
      <w:r>
        <w:rPr>
          <w:spacing w:val="1"/>
        </w:rPr>
        <w:t xml:space="preserve"> </w:t>
      </w:r>
      <w:r>
        <w:t>android:text=""</w:t>
      </w:r>
      <w:r>
        <w:rPr>
          <w:spacing w:val="1"/>
        </w:rPr>
        <w:t xml:space="preserve"> </w:t>
      </w:r>
      <w:r>
        <w:t>android:textAlignment="center"</w:t>
      </w:r>
      <w:r>
        <w:rPr>
          <w:spacing w:val="1"/>
        </w:rPr>
        <w:t xml:space="preserve"> </w:t>
      </w:r>
      <w:r>
        <w:t>android:textAllCaps="true"</w:t>
      </w:r>
      <w:r>
        <w:rPr>
          <w:spacing w:val="1"/>
        </w:rPr>
        <w:t xml:space="preserve"> </w:t>
      </w:r>
      <w:r>
        <w:t>android:textColor="@color/purple_200"</w:t>
      </w:r>
      <w:r>
        <w:rPr>
          <w:spacing w:val="1"/>
        </w:rPr>
        <w:t xml:space="preserve"> </w:t>
      </w:r>
      <w:r>
        <w:t>android:textSize="20sp"</w:t>
      </w:r>
      <w:r>
        <w:rPr>
          <w:spacing w:val="1"/>
        </w:rPr>
        <w:t xml:space="preserve"> </w:t>
      </w:r>
      <w:r>
        <w:t>android:textStyle="bold"</w:t>
      </w:r>
    </w:p>
    <w:p>
      <w:pPr>
        <w:spacing w:after="0" w:line="364" w:lineRule="auto"/>
        <w:sectPr>
          <w:pgSz w:w="12240" w:h="15840"/>
          <w:pgMar w:top="1260" w:right="540" w:bottom="26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/>
        <w:ind w:left="1465"/>
      </w:pPr>
      <w:r>
        <w:t>tools:ignore="HardcodedText"</w:t>
      </w:r>
      <w:r>
        <w:rPr>
          <w:spacing w:val="-8"/>
        </w:rPr>
        <w:t xml:space="preserve"> </w:t>
      </w:r>
      <w:r>
        <w:t>/&gt;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spacing w:line="364" w:lineRule="auto"/>
        <w:ind w:left="1465" w:right="5632" w:hanging="240"/>
      </w:pPr>
      <w:r>
        <w:t>&lt;TextView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android:textAlignment="center"</w:t>
      </w:r>
      <w:r>
        <w:rPr>
          <w:spacing w:val="1"/>
        </w:rPr>
        <w:t xml:space="preserve"> </w:t>
      </w:r>
      <w:r>
        <w:t>android:text=""</w:t>
      </w:r>
      <w:r>
        <w:rPr>
          <w:spacing w:val="1"/>
        </w:rPr>
        <w:t xml:space="preserve"> </w:t>
      </w:r>
      <w:r>
        <w:t>android:textAllCaps="true"</w:t>
      </w:r>
      <w:r>
        <w:rPr>
          <w:spacing w:val="1"/>
        </w:rPr>
        <w:t xml:space="preserve"> </w:t>
      </w:r>
      <w:r>
        <w:t>android:textSize="20sp"</w:t>
      </w:r>
      <w:r>
        <w:rPr>
          <w:spacing w:val="1"/>
        </w:rPr>
        <w:t xml:space="preserve"> </w:t>
      </w:r>
      <w:r>
        <w:t>android:layout_marginTop="60dp"</w:t>
      </w:r>
      <w:r>
        <w:rPr>
          <w:spacing w:val="1"/>
        </w:rPr>
        <w:t xml:space="preserve"> </w:t>
      </w:r>
      <w:r>
        <w:rPr>
          <w:spacing w:val="-1"/>
        </w:rPr>
        <w:t>android:textColor="@color/purple_200"</w:t>
      </w:r>
      <w:r>
        <w:rPr>
          <w:spacing w:val="-57"/>
        </w:rPr>
        <w:t xml:space="preserve"> </w:t>
      </w:r>
      <w:r>
        <w:t>android:textStyle="bold"</w:t>
      </w:r>
      <w:r>
        <w:rPr>
          <w:spacing w:val="1"/>
        </w:rPr>
        <w:t xml:space="preserve"> </w:t>
      </w:r>
      <w:r>
        <w:t>android:id="@+id/TVCurrentMode"</w:t>
      </w:r>
      <w:r>
        <w:rPr>
          <w:spacing w:val="1"/>
        </w:rPr>
        <w:t xml:space="preserve"> </w:t>
      </w:r>
      <w:r>
        <w:t>android:gravity="center_horizontal"</w:t>
      </w:r>
      <w:r>
        <w:rPr>
          <w:spacing w:val="1"/>
        </w:rPr>
        <w:t xml:space="preserve"> </w:t>
      </w:r>
      <w:r>
        <w:t>tools:ignore="HardcodedText"</w:t>
      </w:r>
      <w:r>
        <w:rPr>
          <w:spacing w:val="-1"/>
        </w:rPr>
        <w:t xml:space="preserve"> </w:t>
      </w:r>
      <w:r>
        <w:t>/&gt;</w:t>
      </w:r>
    </w:p>
    <w:p>
      <w:pPr>
        <w:pStyle w:val="7"/>
        <w:spacing w:before="10"/>
        <w:rPr>
          <w:sz w:val="35"/>
        </w:rPr>
      </w:pPr>
    </w:p>
    <w:p>
      <w:pPr>
        <w:pStyle w:val="7"/>
        <w:spacing w:line="364" w:lineRule="auto"/>
        <w:ind w:left="1465" w:right="5632" w:hanging="240"/>
      </w:pPr>
      <w:r>
        <w:t>&lt;TextView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android:textAlignment="center"</w:t>
      </w:r>
      <w:r>
        <w:rPr>
          <w:spacing w:val="1"/>
        </w:rPr>
        <w:t xml:space="preserve"> </w:t>
      </w:r>
      <w:r>
        <w:t>android:text=""</w:t>
      </w:r>
      <w:r>
        <w:rPr>
          <w:spacing w:val="1"/>
        </w:rPr>
        <w:t xml:space="preserve"> </w:t>
      </w:r>
      <w:r>
        <w:t>android:textAllCaps="true"</w:t>
      </w:r>
      <w:r>
        <w:rPr>
          <w:spacing w:val="1"/>
        </w:rPr>
        <w:t xml:space="preserve"> </w:t>
      </w:r>
      <w:r>
        <w:t>android:textSize="20sp"</w:t>
      </w:r>
      <w:r>
        <w:rPr>
          <w:spacing w:val="1"/>
        </w:rPr>
        <w:t xml:space="preserve"> </w:t>
      </w:r>
      <w:r>
        <w:t>android:layout_marginTop="60dp"</w:t>
      </w:r>
      <w:r>
        <w:rPr>
          <w:spacing w:val="1"/>
        </w:rPr>
        <w:t xml:space="preserve"> </w:t>
      </w:r>
      <w:r>
        <w:rPr>
          <w:spacing w:val="-1"/>
        </w:rPr>
        <w:t>android:textColor="@color/purple_200"</w:t>
      </w:r>
      <w:r>
        <w:rPr>
          <w:spacing w:val="-57"/>
        </w:rPr>
        <w:t xml:space="preserve"> </w:t>
      </w:r>
      <w:r>
        <w:t>android:textStyle="bold"</w:t>
      </w:r>
      <w:r>
        <w:rPr>
          <w:spacing w:val="1"/>
        </w:rPr>
        <w:t xml:space="preserve"> </w:t>
      </w:r>
      <w:r>
        <w:t>android:id="@+id/idTVCurrentMode"</w:t>
      </w:r>
      <w:r>
        <w:rPr>
          <w:spacing w:val="1"/>
        </w:rPr>
        <w:t xml:space="preserve"> </w:t>
      </w:r>
      <w:r>
        <w:t>android:gravity="center_horizontal"</w:t>
      </w:r>
      <w:r>
        <w:rPr>
          <w:spacing w:val="1"/>
        </w:rPr>
        <w:t xml:space="preserve"> </w:t>
      </w:r>
      <w:r>
        <w:t>tools:ignore="HardcodedText"</w:t>
      </w:r>
      <w:r>
        <w:rPr>
          <w:spacing w:val="-1"/>
        </w:rPr>
        <w:t xml:space="preserve"> </w:t>
      </w:r>
      <w:r>
        <w:t>/&gt;</w:t>
      </w:r>
    </w:p>
    <w:p>
      <w:pPr>
        <w:pStyle w:val="7"/>
        <w:spacing w:before="11"/>
        <w:rPr>
          <w:sz w:val="35"/>
        </w:rPr>
      </w:pPr>
    </w:p>
    <w:p>
      <w:pPr>
        <w:pStyle w:val="7"/>
        <w:spacing w:line="364" w:lineRule="auto"/>
        <w:ind w:left="1465" w:right="5632" w:hanging="240"/>
      </w:pPr>
      <w:r>
        <w:t>&lt;ImageButton</w:t>
      </w:r>
      <w:r>
        <w:rPr>
          <w:spacing w:val="1"/>
        </w:rPr>
        <w:t xml:space="preserve"> </w:t>
      </w:r>
      <w:r>
        <w:rPr>
          <w:spacing w:val="-1"/>
        </w:rPr>
        <w:t>android:id="@+id/idIBSilentMode"</w:t>
      </w:r>
    </w:p>
    <w:p>
      <w:pPr>
        <w:spacing w:after="0" w:line="364" w:lineRule="auto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 w:line="364" w:lineRule="auto"/>
        <w:ind w:left="1465" w:right="4614"/>
      </w:pPr>
      <w:r>
        <w:t>android:layout_width="207dp"</w:t>
      </w:r>
      <w:r>
        <w:rPr>
          <w:spacing w:val="1"/>
        </w:rPr>
        <w:t xml:space="preserve"> </w:t>
      </w:r>
      <w:r>
        <w:t>android:layout_height="187dp"</w:t>
      </w:r>
      <w:r>
        <w:rPr>
          <w:spacing w:val="1"/>
        </w:rPr>
        <w:t xml:space="preserve"> </w:t>
      </w:r>
      <w:r>
        <w:t>android:layout_alignParentBottom="true"</w:t>
      </w:r>
      <w:r>
        <w:rPr>
          <w:spacing w:val="1"/>
        </w:rPr>
        <w:t xml:space="preserve"> </w:t>
      </w:r>
      <w:r>
        <w:t>android:layout_centerHorizontal="true"</w:t>
      </w:r>
      <w:r>
        <w:rPr>
          <w:spacing w:val="1"/>
        </w:rPr>
        <w:t xml:space="preserve"> </w:t>
      </w:r>
      <w:r>
        <w:t>android:layout_marginStart="10dp"</w:t>
      </w:r>
      <w:r>
        <w:rPr>
          <w:spacing w:val="1"/>
        </w:rPr>
        <w:t xml:space="preserve"> </w:t>
      </w:r>
      <w:r>
        <w:t>android:layout_marginLeft="10dp"</w:t>
      </w:r>
      <w:r>
        <w:rPr>
          <w:spacing w:val="1"/>
        </w:rPr>
        <w:t xml:space="preserve"> </w:t>
      </w:r>
      <w:r>
        <w:t>android:layout_marginTop="10dp"</w:t>
      </w:r>
      <w:r>
        <w:rPr>
          <w:spacing w:val="1"/>
        </w:rPr>
        <w:t xml:space="preserve"> </w:t>
      </w:r>
      <w:r>
        <w:t>android:layout_marginEnd="10dp"</w:t>
      </w:r>
      <w:r>
        <w:rPr>
          <w:spacing w:val="1"/>
        </w:rPr>
        <w:t xml:space="preserve"> </w:t>
      </w:r>
      <w:r>
        <w:t>android:layout_marginRight="10dp"</w:t>
      </w:r>
      <w:r>
        <w:rPr>
          <w:spacing w:val="1"/>
        </w:rPr>
        <w:t xml:space="preserve"> </w:t>
      </w:r>
      <w:r>
        <w:t>android:layout_marginBottom="308dp"</w:t>
      </w:r>
      <w:r>
        <w:rPr>
          <w:spacing w:val="1"/>
        </w:rPr>
        <w:t xml:space="preserve"> </w:t>
      </w:r>
      <w:r>
        <w:t>android:layout_weight="1"</w:t>
      </w:r>
      <w:r>
        <w:rPr>
          <w:spacing w:val="1"/>
        </w:rPr>
        <w:t xml:space="preserve"> </w:t>
      </w:r>
      <w:r>
        <w:t>android:background="@drawable/app_logo"</w:t>
      </w:r>
      <w:r>
        <w:rPr>
          <w:spacing w:val="1"/>
        </w:rPr>
        <w:t xml:space="preserve"> </w:t>
      </w:r>
      <w:r>
        <w:rPr>
          <w:spacing w:val="-1"/>
        </w:rPr>
        <w:t>android:contentDescription="@string/silent_mode"</w:t>
      </w:r>
      <w:r>
        <w:rPr>
          <w:spacing w:val="-57"/>
        </w:rPr>
        <w:t xml:space="preserve"> </w:t>
      </w:r>
      <w:r>
        <w:t>app:tint="@color/white"</w:t>
      </w:r>
      <w:r>
        <w:rPr>
          <w:spacing w:val="1"/>
        </w:rPr>
        <w:t xml:space="preserve"> </w:t>
      </w:r>
      <w:r>
        <w:t>tools:ignore="HardcodedText"</w:t>
      </w:r>
      <w:r>
        <w:rPr>
          <w:spacing w:val="-1"/>
        </w:rPr>
        <w:t xml:space="preserve"> </w:t>
      </w:r>
      <w:r>
        <w:t>/&gt;</w:t>
      </w:r>
    </w:p>
    <w:p>
      <w:pPr>
        <w:pStyle w:val="7"/>
        <w:spacing w:before="9"/>
        <w:rPr>
          <w:sz w:val="35"/>
        </w:rPr>
      </w:pPr>
    </w:p>
    <w:p>
      <w:pPr>
        <w:pStyle w:val="7"/>
        <w:ind w:left="1105"/>
      </w:pPr>
      <w:r>
        <w:t>&lt;!--</w:t>
      </w:r>
      <w:r>
        <w:rPr>
          <w:spacing w:val="-2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map--&gt;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ind w:left="1225"/>
      </w:pPr>
      <w:r>
        <w:t>&lt;Button</w:t>
      </w:r>
    </w:p>
    <w:p>
      <w:pPr>
        <w:pStyle w:val="7"/>
        <w:spacing w:before="144" w:line="364" w:lineRule="auto"/>
        <w:ind w:left="1465" w:right="5632"/>
      </w:pPr>
      <w:r>
        <w:t>android:id="@+id/map"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rPr>
          <w:spacing w:val="-1"/>
        </w:rPr>
        <w:t>android:layout_alignParentBottom="true"</w:t>
      </w:r>
      <w:r>
        <w:rPr>
          <w:spacing w:val="-57"/>
        </w:rPr>
        <w:t xml:space="preserve"> </w:t>
      </w:r>
      <w:r>
        <w:t>android:layout_centerHorizontal="true"</w:t>
      </w:r>
      <w:r>
        <w:rPr>
          <w:spacing w:val="1"/>
        </w:rPr>
        <w:t xml:space="preserve"> </w:t>
      </w:r>
      <w:r>
        <w:t>android:layout_marginStart="10dp"</w:t>
      </w:r>
      <w:r>
        <w:rPr>
          <w:spacing w:val="1"/>
        </w:rPr>
        <w:t xml:space="preserve"> </w:t>
      </w:r>
      <w:r>
        <w:t>android:layout_marginLeft="10dp"</w:t>
      </w:r>
      <w:r>
        <w:rPr>
          <w:spacing w:val="1"/>
        </w:rPr>
        <w:t xml:space="preserve"> </w:t>
      </w:r>
      <w:r>
        <w:t>android:layout_marginTop="10dp"</w:t>
      </w:r>
      <w:r>
        <w:rPr>
          <w:spacing w:val="1"/>
        </w:rPr>
        <w:t xml:space="preserve"> </w:t>
      </w:r>
      <w:r>
        <w:t>android:layout_marginEnd="10dp"</w:t>
      </w:r>
      <w:r>
        <w:rPr>
          <w:spacing w:val="1"/>
        </w:rPr>
        <w:t xml:space="preserve"> </w:t>
      </w:r>
      <w:r>
        <w:t>android:layout_marginRight="10dp"</w:t>
      </w:r>
      <w:r>
        <w:rPr>
          <w:spacing w:val="1"/>
        </w:rPr>
        <w:t xml:space="preserve"> </w:t>
      </w:r>
      <w:r>
        <w:t>android:layout_marginBottom="176dp"</w:t>
      </w:r>
      <w:r>
        <w:rPr>
          <w:spacing w:val="1"/>
        </w:rPr>
        <w:t xml:space="preserve"> </w:t>
      </w:r>
      <w:r>
        <w:t>android:layout_weight="1"</w:t>
      </w:r>
      <w:r>
        <w:rPr>
          <w:spacing w:val="1"/>
        </w:rPr>
        <w:t xml:space="preserve"> </w:t>
      </w:r>
      <w:r>
        <w:t>android:onClick="openMap"</w:t>
      </w:r>
    </w:p>
    <w:p>
      <w:pPr>
        <w:spacing w:after="0" w:line="364" w:lineRule="auto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/>
        <w:ind w:left="1465"/>
      </w:pPr>
      <w:r>
        <w:t>android:text="Map" /&gt;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ind w:left="985"/>
      </w:pPr>
      <w:r>
        <w:t>&lt;/RelativeLayout&gt;</w:t>
      </w:r>
    </w:p>
    <w:p>
      <w:pPr>
        <w:pStyle w:val="7"/>
        <w:rPr>
          <w:sz w:val="26"/>
        </w:rPr>
      </w:pPr>
    </w:p>
    <w:p>
      <w:pPr>
        <w:pStyle w:val="7"/>
        <w:spacing w:before="9"/>
        <w:rPr>
          <w:sz w:val="22"/>
        </w:rPr>
      </w:pPr>
    </w:p>
    <w:p>
      <w:pPr>
        <w:pStyle w:val="4"/>
        <w:rPr>
          <w:u w:val="none"/>
        </w:rPr>
      </w:pPr>
      <w:r>
        <w:rPr>
          <w:u w:val="thick"/>
        </w:rPr>
        <w:t>Maps</w:t>
      </w:r>
      <w:r>
        <w:rPr>
          <w:spacing w:val="-2"/>
          <w:u w:val="thick"/>
        </w:rPr>
        <w:t xml:space="preserve"> </w:t>
      </w:r>
      <w:r>
        <w:rPr>
          <w:u w:val="thick"/>
        </w:rPr>
        <w:t>front</w:t>
      </w:r>
      <w:r>
        <w:rPr>
          <w:spacing w:val="-2"/>
          <w:u w:val="thick"/>
        </w:rPr>
        <w:t xml:space="preserve"> </w:t>
      </w:r>
      <w:r>
        <w:rPr>
          <w:u w:val="thick"/>
        </w:rPr>
        <w:t>end</w:t>
      </w:r>
    </w:p>
    <w:p>
      <w:pPr>
        <w:pStyle w:val="7"/>
        <w:rPr>
          <w:b/>
          <w:sz w:val="20"/>
        </w:rPr>
      </w:pPr>
    </w:p>
    <w:p>
      <w:pPr>
        <w:pStyle w:val="7"/>
        <w:spacing w:before="1"/>
        <w:rPr>
          <w:b/>
          <w:sz w:val="21"/>
        </w:rPr>
      </w:pPr>
    </w:p>
    <w:p>
      <w:pPr>
        <w:pStyle w:val="7"/>
        <w:spacing w:before="90"/>
        <w:ind w:left="985"/>
      </w:pPr>
      <w:r>
        <w:t>&lt;?xml</w:t>
      </w:r>
      <w:r>
        <w:rPr>
          <w:spacing w:val="-2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encoding="utf-8"?&gt;</w:t>
      </w:r>
    </w:p>
    <w:p>
      <w:pPr>
        <w:pStyle w:val="7"/>
        <w:spacing w:before="144" w:line="364" w:lineRule="auto"/>
        <w:ind w:left="1225" w:right="3180" w:hanging="240"/>
      </w:pPr>
      <w:r>
        <w:t>&lt;fragment xmlns:android=</w:t>
      </w:r>
      <w:r>
        <w:fldChar w:fldCharType="begin"/>
      </w:r>
      <w:r>
        <w:instrText xml:space="preserve"> HYPERLINK "http://schemas.android.com/apk/res/android" \h </w:instrText>
      </w:r>
      <w:r>
        <w:fldChar w:fldCharType="separate"/>
      </w:r>
      <w:r>
        <w:t>"http://schemas.android.com/</w:t>
      </w:r>
      <w:r>
        <w:fldChar w:fldCharType="end"/>
      </w:r>
      <w:r>
        <w:t>a</w:t>
      </w:r>
      <w:r>
        <w:fldChar w:fldCharType="begin"/>
      </w:r>
      <w:r>
        <w:instrText xml:space="preserve"> HYPERLINK "http://schemas.android.com/apk/res/android" \h </w:instrText>
      </w:r>
      <w:r>
        <w:fldChar w:fldCharType="separate"/>
      </w:r>
      <w:r>
        <w:t>pk/res/android"</w:t>
      </w:r>
      <w:r>
        <w:fldChar w:fldCharType="end"/>
      </w:r>
      <w:r>
        <w:rPr>
          <w:spacing w:val="-57"/>
        </w:rPr>
        <w:t xml:space="preserve"> </w:t>
      </w:r>
      <w:r>
        <w:t>xmlns:map=</w:t>
      </w:r>
      <w:r>
        <w:fldChar w:fldCharType="begin"/>
      </w:r>
      <w:r>
        <w:instrText xml:space="preserve"> HYPERLINK "http://schemas.android.com/apk/res-auto" \h </w:instrText>
      </w:r>
      <w:r>
        <w:fldChar w:fldCharType="separate"/>
      </w:r>
      <w:r>
        <w:t>"http://sc</w:t>
      </w:r>
      <w:r>
        <w:fldChar w:fldCharType="end"/>
      </w:r>
      <w:r>
        <w:t>h</w:t>
      </w:r>
      <w:r>
        <w:fldChar w:fldCharType="begin"/>
      </w:r>
      <w:r>
        <w:instrText xml:space="preserve"> HYPERLINK "http://schemas.android.com/apk/res-auto" \h </w:instrText>
      </w:r>
      <w:r>
        <w:fldChar w:fldCharType="separate"/>
      </w:r>
      <w:r>
        <w:t>emas.android.com/apk/res-auto"</w:t>
      </w:r>
      <w:r>
        <w:fldChar w:fldCharType="end"/>
      </w:r>
      <w:r>
        <w:rPr>
          <w:spacing w:val="1"/>
        </w:rPr>
        <w:t xml:space="preserve"> </w:t>
      </w:r>
      <w:r>
        <w:t>xmlns:t</w:t>
      </w:r>
      <w:r>
        <w:fldChar w:fldCharType="begin"/>
      </w:r>
      <w:r>
        <w:instrText xml:space="preserve"> HYPERLINK "http://schemas.android.com/tools" \h </w:instrText>
      </w:r>
      <w:r>
        <w:fldChar w:fldCharType="separate"/>
      </w:r>
      <w:r>
        <w:t>ools="ht</w:t>
      </w:r>
      <w:r>
        <w:fldChar w:fldCharType="end"/>
      </w:r>
      <w:r>
        <w:t>tp://</w:t>
      </w:r>
      <w:r>
        <w:fldChar w:fldCharType="begin"/>
      </w:r>
      <w:r>
        <w:instrText xml:space="preserve"> HYPERLINK "http://schemas.android.com/tools" \h </w:instrText>
      </w:r>
      <w:r>
        <w:fldChar w:fldCharType="separate"/>
      </w:r>
      <w:r>
        <w:t>schemas.android.com/tools"</w:t>
      </w:r>
      <w:r>
        <w:fldChar w:fldCharType="end"/>
      </w:r>
      <w:r>
        <w:rPr>
          <w:spacing w:val="1"/>
        </w:rPr>
        <w:t xml:space="preserve"> </w:t>
      </w:r>
      <w:r>
        <w:t>android:id="@+id/map"</w:t>
      </w:r>
      <w:r>
        <w:rPr>
          <w:spacing w:val="1"/>
        </w:rPr>
        <w:t xml:space="preserve"> </w:t>
      </w:r>
      <w:r>
        <w:rPr>
          <w:spacing w:val="-1"/>
        </w:rPr>
        <w:t>android:name="com.google.android.gms.maps.SupportMapFragment"</w:t>
      </w:r>
      <w:r>
        <w:t xml:space="preserve"> android:layout_width="match_parent"</w:t>
      </w:r>
      <w:r>
        <w:rPr>
          <w:spacing w:val="1"/>
        </w:rPr>
        <w:t xml:space="preserve"> </w:t>
      </w:r>
      <w:r>
        <w:t>android:layout_height="match_parent"</w:t>
      </w:r>
    </w:p>
    <w:p>
      <w:pPr>
        <w:pStyle w:val="7"/>
        <w:spacing w:line="273" w:lineRule="exact"/>
        <w:ind w:left="1225"/>
      </w:pPr>
      <w:r>
        <w:t>tools:context=".MapsActivity"</w:t>
      </w:r>
      <w:r>
        <w:rPr>
          <w:spacing w:val="-2"/>
        </w:rPr>
        <w:t xml:space="preserve"> </w:t>
      </w:r>
      <w:r>
        <w:t>/&gt;</w:t>
      </w:r>
    </w:p>
    <w:p>
      <w:pPr>
        <w:pStyle w:val="7"/>
        <w:rPr>
          <w:sz w:val="26"/>
        </w:rPr>
      </w:pPr>
    </w:p>
    <w:p>
      <w:pPr>
        <w:pStyle w:val="7"/>
        <w:spacing w:before="9"/>
        <w:rPr>
          <w:sz w:val="22"/>
        </w:rPr>
      </w:pPr>
    </w:p>
    <w:p>
      <w:pPr>
        <w:pStyle w:val="4"/>
        <w:rPr>
          <w:u w:val="none"/>
        </w:rPr>
      </w:pPr>
      <w:r>
        <w:rPr>
          <w:u w:val="thick"/>
        </w:rPr>
        <w:t>BACK</w:t>
      </w:r>
      <w:r>
        <w:rPr>
          <w:spacing w:val="-1"/>
          <w:u w:val="thick"/>
        </w:rPr>
        <w:t xml:space="preserve"> </w:t>
      </w:r>
      <w:r>
        <w:rPr>
          <w:u w:val="thick"/>
        </w:rPr>
        <w:t>END</w:t>
      </w:r>
      <w:r>
        <w:rPr>
          <w:spacing w:val="-1"/>
          <w:u w:val="thick"/>
        </w:rPr>
        <w:t xml:space="preserve"> </w:t>
      </w:r>
      <w:r>
        <w:rPr>
          <w:u w:val="thick"/>
        </w:rPr>
        <w:t>JAVA CODE:-</w:t>
      </w:r>
    </w:p>
    <w:p>
      <w:pPr>
        <w:pStyle w:val="7"/>
        <w:rPr>
          <w:b/>
          <w:sz w:val="20"/>
        </w:rPr>
      </w:pPr>
    </w:p>
    <w:p>
      <w:pPr>
        <w:pStyle w:val="7"/>
        <w:spacing w:before="1"/>
        <w:rPr>
          <w:b/>
          <w:sz w:val="21"/>
        </w:rPr>
      </w:pPr>
    </w:p>
    <w:p>
      <w:pPr>
        <w:spacing w:before="90"/>
        <w:ind w:left="985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MainActivity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1"/>
        </w:rPr>
      </w:pPr>
    </w:p>
    <w:p>
      <w:pPr>
        <w:pStyle w:val="7"/>
        <w:spacing w:before="90"/>
        <w:ind w:left="985"/>
      </w:pPr>
      <w:r>
        <w:t>package</w:t>
      </w:r>
      <w:r>
        <w:rPr>
          <w:spacing w:val="-2"/>
        </w:rPr>
        <w:t xml:space="preserve"> </w:t>
      </w:r>
      <w:r>
        <w:t>com.example.app2;</w:t>
      </w:r>
    </w:p>
    <w:p>
      <w:pPr>
        <w:pStyle w:val="7"/>
        <w:rPr>
          <w:sz w:val="26"/>
        </w:rPr>
      </w:pPr>
    </w:p>
    <w:p>
      <w:pPr>
        <w:pStyle w:val="7"/>
        <w:rPr>
          <w:sz w:val="23"/>
        </w:rPr>
      </w:pPr>
    </w:p>
    <w:p>
      <w:pPr>
        <w:pStyle w:val="7"/>
        <w:spacing w:before="1"/>
        <w:ind w:left="985"/>
      </w:pPr>
      <w:r>
        <w:t>import</w:t>
      </w:r>
      <w:r>
        <w:rPr>
          <w:spacing w:val="-2"/>
        </w:rPr>
        <w:t xml:space="preserve"> </w:t>
      </w:r>
      <w:r>
        <w:t>androidx.appcompat.app.AppCompatActivity;</w:t>
      </w:r>
    </w:p>
    <w:p>
      <w:pPr>
        <w:pStyle w:val="7"/>
        <w:rPr>
          <w:sz w:val="26"/>
        </w:rPr>
      </w:pPr>
    </w:p>
    <w:p>
      <w:pPr>
        <w:pStyle w:val="7"/>
        <w:spacing w:before="9"/>
        <w:rPr>
          <w:sz w:val="22"/>
        </w:rPr>
      </w:pPr>
    </w:p>
    <w:p>
      <w:pPr>
        <w:pStyle w:val="7"/>
        <w:spacing w:line="362" w:lineRule="auto"/>
        <w:ind w:left="985" w:right="6196"/>
      </w:pPr>
      <w:r>
        <w:t>import android.app.NotificationManager;</w:t>
      </w:r>
      <w:r>
        <w:rPr>
          <w:spacing w:val="-58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android.content.Context;</w:t>
      </w:r>
    </w:p>
    <w:p>
      <w:pPr>
        <w:pStyle w:val="7"/>
        <w:spacing w:before="5"/>
        <w:ind w:left="985"/>
      </w:pPr>
      <w:r>
        <w:t>import</w:t>
      </w:r>
      <w:r>
        <w:rPr>
          <w:spacing w:val="-2"/>
        </w:rPr>
        <w:t xml:space="preserve"> </w:t>
      </w:r>
      <w:r>
        <w:t>android.content.Intent;</w:t>
      </w:r>
    </w:p>
    <w:p>
      <w:pPr>
        <w:pStyle w:val="7"/>
        <w:spacing w:before="142" w:line="364" w:lineRule="auto"/>
        <w:ind w:left="985" w:right="6530"/>
      </w:pPr>
      <w:r>
        <w:t>import</w:t>
      </w:r>
      <w:r>
        <w:rPr>
          <w:spacing w:val="-15"/>
        </w:rPr>
        <w:t xml:space="preserve"> </w:t>
      </w:r>
      <w:r>
        <w:t>android.media.AudioManager;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android.os.Build;</w:t>
      </w:r>
    </w:p>
    <w:p>
      <w:pPr>
        <w:pStyle w:val="7"/>
        <w:spacing w:before="1" w:line="364" w:lineRule="auto"/>
        <w:ind w:left="985" w:right="6968"/>
      </w:pPr>
      <w:r>
        <w:t>import</w:t>
      </w:r>
      <w:r>
        <w:rPr>
          <w:spacing w:val="60"/>
        </w:rPr>
        <w:t xml:space="preserve"> </w:t>
      </w:r>
      <w:r>
        <w:t>android.os.Bundle;</w:t>
      </w:r>
      <w:r>
        <w:rPr>
          <w:spacing w:val="1"/>
        </w:rPr>
        <w:t xml:space="preserve"> </w:t>
      </w:r>
      <w:r>
        <w:t>import android.provider.Settings;</w:t>
      </w:r>
      <w:r>
        <w:rPr>
          <w:spacing w:val="-58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android.view.View;</w:t>
      </w:r>
    </w:p>
    <w:p>
      <w:pPr>
        <w:spacing w:after="0" w:line="364" w:lineRule="auto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 w:line="364" w:lineRule="auto"/>
        <w:ind w:left="985" w:right="6648"/>
      </w:pPr>
      <w:r>
        <w:t>import android.widget.ImageButton;</w:t>
      </w:r>
      <w:r>
        <w:rPr>
          <w:spacing w:val="-58"/>
        </w:rPr>
        <w:t xml:space="preserve"> </w:t>
      </w:r>
      <w:r>
        <w:t>import android.widget.TextView;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android.widget.Toast;</w:t>
      </w:r>
    </w:p>
    <w:p>
      <w:pPr>
        <w:pStyle w:val="7"/>
        <w:spacing w:before="3"/>
        <w:rPr>
          <w:sz w:val="36"/>
        </w:rPr>
      </w:pPr>
    </w:p>
    <w:p>
      <w:pPr>
        <w:pStyle w:val="7"/>
        <w:spacing w:line="364" w:lineRule="auto"/>
        <w:ind w:left="1525" w:right="4767" w:hanging="540"/>
      </w:pPr>
      <w:r>
        <w:t>public class MainActivity extends AppCompatActivity{</w:t>
      </w:r>
      <w:r>
        <w:rPr>
          <w:spacing w:val="-5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change_mode(int rec){</w:t>
      </w:r>
    </w:p>
    <w:p>
      <w:pPr>
        <w:pStyle w:val="7"/>
        <w:spacing w:line="364" w:lineRule="auto"/>
        <w:ind w:left="2185" w:right="7974" w:hanging="240"/>
      </w:pPr>
      <w:r>
        <w:t>switch</w:t>
      </w:r>
      <w:r>
        <w:rPr>
          <w:spacing w:val="-14"/>
        </w:rPr>
        <w:t xml:space="preserve"> </w:t>
      </w:r>
      <w:r>
        <w:t>(rec){</w:t>
      </w:r>
      <w:r>
        <w:rPr>
          <w:spacing w:val="-57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1:</w:t>
      </w:r>
    </w:p>
    <w:p>
      <w:pPr>
        <w:pStyle w:val="7"/>
        <w:spacing w:line="362" w:lineRule="auto"/>
        <w:ind w:left="2245" w:right="1607"/>
      </w:pPr>
      <w:r>
        <w:rPr>
          <w:spacing w:val="-1"/>
        </w:rPr>
        <w:t>audioManager.setRingerMode(AudioManager.RINGER_MODE_SILENT);</w:t>
      </w:r>
      <w:r>
        <w:t xml:space="preserve"> break;</w:t>
      </w:r>
    </w:p>
    <w:p>
      <w:pPr>
        <w:pStyle w:val="7"/>
        <w:spacing w:before="4"/>
        <w:ind w:left="2185"/>
      </w:pPr>
      <w:r>
        <w:t>default:</w:t>
      </w:r>
    </w:p>
    <w:p>
      <w:pPr>
        <w:pStyle w:val="7"/>
        <w:spacing w:before="142" w:line="364" w:lineRule="auto"/>
        <w:ind w:left="2425" w:right="957"/>
      </w:pPr>
      <w:r>
        <w:rPr>
          <w:spacing w:val="-1"/>
        </w:rPr>
        <w:t>audioManager.setRingerMode(AudioManager.RINGER_MODE_VIBRATE);</w:t>
      </w:r>
      <w:r>
        <w:t xml:space="preserve"> break;</w:t>
      </w:r>
    </w:p>
    <w:p>
      <w:pPr>
        <w:pStyle w:val="7"/>
        <w:spacing w:line="275" w:lineRule="exact"/>
        <w:ind w:left="2005"/>
      </w:pPr>
      <w:r>
        <w:t>}</w:t>
      </w:r>
    </w:p>
    <w:p>
      <w:pPr>
        <w:pStyle w:val="7"/>
        <w:spacing w:before="144"/>
        <w:ind w:left="1525"/>
      </w:pPr>
      <w: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1"/>
        </w:rPr>
      </w:pPr>
    </w:p>
    <w:p>
      <w:pPr>
        <w:pStyle w:val="7"/>
        <w:spacing w:before="90"/>
        <w:ind w:left="1465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openMap(View</w:t>
      </w:r>
      <w:r>
        <w:rPr>
          <w:spacing w:val="-2"/>
        </w:rPr>
        <w:t xml:space="preserve"> </w:t>
      </w:r>
      <w:r>
        <w:t>view){</w:t>
      </w:r>
    </w:p>
    <w:p>
      <w:pPr>
        <w:pStyle w:val="7"/>
        <w:spacing w:before="144" w:line="362" w:lineRule="auto"/>
        <w:ind w:left="1705" w:right="3659"/>
      </w:pPr>
      <w:r>
        <w:t>Intent</w:t>
      </w:r>
      <w:r>
        <w:rPr>
          <w:spacing w:val="-3"/>
        </w:rPr>
        <w:t xml:space="preserve"> </w:t>
      </w:r>
      <w:r>
        <w:t>intentControls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Intent(this,</w:t>
      </w:r>
      <w:r>
        <w:rPr>
          <w:spacing w:val="-2"/>
        </w:rPr>
        <w:t xml:space="preserve"> </w:t>
      </w:r>
      <w:r>
        <w:t>MapsActivity.class);</w:t>
      </w:r>
      <w:r>
        <w:rPr>
          <w:spacing w:val="-57"/>
        </w:rPr>
        <w:t xml:space="preserve"> </w:t>
      </w:r>
      <w:r>
        <w:t>startActivity(intentControls);</w:t>
      </w:r>
    </w:p>
    <w:p>
      <w:pPr>
        <w:pStyle w:val="7"/>
        <w:spacing w:before="4"/>
        <w:ind w:left="1465"/>
      </w:pPr>
      <w:r>
        <w:t>}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4"/>
        <w:rPr>
          <w:sz w:val="33"/>
        </w:rPr>
      </w:pPr>
    </w:p>
    <w:p>
      <w:pPr>
        <w:pStyle w:val="7"/>
        <w:spacing w:before="1" w:line="362" w:lineRule="auto"/>
        <w:ind w:left="1465" w:right="5276"/>
      </w:pPr>
      <w:r>
        <w:t>// Textview to display the current ringer mode</w:t>
      </w:r>
      <w:r>
        <w:rPr>
          <w:spacing w:val="-58"/>
        </w:rPr>
        <w:t xml:space="preserve"> </w:t>
      </w:r>
      <w:r>
        <w:t>TextView</w:t>
      </w:r>
      <w:r>
        <w:rPr>
          <w:spacing w:val="-2"/>
        </w:rPr>
        <w:t xml:space="preserve"> </w:t>
      </w:r>
      <w:r>
        <w:t>currentStateTV;</w:t>
      </w:r>
    </w:p>
    <w:p>
      <w:pPr>
        <w:pStyle w:val="7"/>
        <w:spacing w:before="4" w:line="362" w:lineRule="auto"/>
        <w:ind w:left="1465" w:right="5381"/>
      </w:pPr>
      <w:r>
        <w:t>//image buttons to switch ringer mode.</w:t>
      </w:r>
      <w:r>
        <w:rPr>
          <w:spacing w:val="1"/>
        </w:rPr>
        <w:t xml:space="preserve"> </w:t>
      </w:r>
      <w:r>
        <w:t>ImageButton</w:t>
      </w:r>
      <w:r>
        <w:rPr>
          <w:spacing w:val="-4"/>
        </w:rPr>
        <w:t xml:space="preserve"> </w:t>
      </w:r>
      <w:r>
        <w:t>silentIB,</w:t>
      </w:r>
      <w:r>
        <w:rPr>
          <w:spacing w:val="-4"/>
        </w:rPr>
        <w:t xml:space="preserve"> </w:t>
      </w:r>
      <w:r>
        <w:t>vibrateIB,</w:t>
      </w:r>
      <w:r>
        <w:rPr>
          <w:spacing w:val="-4"/>
        </w:rPr>
        <w:t xml:space="preserve"> </w:t>
      </w:r>
      <w:r>
        <w:t>ringtoneIB;</w:t>
      </w:r>
    </w:p>
    <w:p>
      <w:pPr>
        <w:pStyle w:val="7"/>
        <w:spacing w:before="5" w:line="362" w:lineRule="auto"/>
        <w:ind w:left="1465" w:right="5150"/>
      </w:pPr>
      <w:r>
        <w:t>// object class variable for audio manager class.</w:t>
      </w:r>
      <w:r>
        <w:rPr>
          <w:spacing w:val="-57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AudioManager audioManager;</w:t>
      </w:r>
    </w:p>
    <w:p>
      <w:pPr>
        <w:pStyle w:val="7"/>
        <w:spacing w:before="4" w:line="364" w:lineRule="auto"/>
        <w:ind w:left="1465" w:right="4614"/>
      </w:pPr>
      <w:r>
        <w:t>//</w:t>
      </w:r>
      <w:r>
        <w:rPr>
          <w:spacing w:val="-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integer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ringer mode.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currentmode;</w:t>
      </w:r>
    </w:p>
    <w:p>
      <w:pPr>
        <w:pStyle w:val="7"/>
        <w:spacing w:before="4"/>
        <w:rPr>
          <w:sz w:val="36"/>
        </w:rPr>
      </w:pPr>
    </w:p>
    <w:p>
      <w:pPr>
        <w:pStyle w:val="7"/>
        <w:ind w:left="1405"/>
      </w:pPr>
      <w:r>
        <w:t>@Override</w:t>
      </w:r>
    </w:p>
    <w:p>
      <w:pPr>
        <w:spacing w:after="0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 w:line="364" w:lineRule="auto"/>
        <w:ind w:left="1705" w:right="4486" w:hanging="240"/>
      </w:pPr>
      <w:r>
        <w:t>protected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onCreate(Bundle</w:t>
      </w:r>
      <w:r>
        <w:rPr>
          <w:spacing w:val="-2"/>
        </w:rPr>
        <w:t xml:space="preserve"> </w:t>
      </w:r>
      <w:r>
        <w:t>savedInstanceState)</w:t>
      </w:r>
      <w:r>
        <w:rPr>
          <w:spacing w:val="-3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setContentView(R.layout.activity_main);</w:t>
      </w:r>
    </w:p>
    <w:p>
      <w:pPr>
        <w:pStyle w:val="7"/>
        <w:spacing w:line="362" w:lineRule="auto"/>
        <w:ind w:left="1705" w:right="3858"/>
      </w:pPr>
      <w:r>
        <w:t>currentStateTV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findViewById(R.id.idTVCurrentMode);</w:t>
      </w:r>
      <w:r>
        <w:rPr>
          <w:spacing w:val="-57"/>
        </w:rPr>
        <w:t xml:space="preserve"> </w:t>
      </w:r>
      <w:r>
        <w:t>silentIB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findViewById(R.id.idIBSilentMode);</w:t>
      </w:r>
    </w:p>
    <w:p>
      <w:pPr>
        <w:pStyle w:val="7"/>
        <w:spacing w:before="3"/>
        <w:ind w:left="1525"/>
      </w:pPr>
      <w:r>
        <w:t>//</w:t>
      </w:r>
      <w:r>
        <w:rPr>
          <w:spacing w:val="56"/>
        </w:rPr>
        <w:t xml:space="preserve"> </w:t>
      </w:r>
      <w:r>
        <w:t>vibrateIB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findViewById(R.id.idIBVibrateMode);</w:t>
      </w:r>
    </w:p>
    <w:p>
      <w:pPr>
        <w:pStyle w:val="7"/>
        <w:spacing w:before="142"/>
        <w:ind w:left="1825"/>
      </w:pPr>
      <w:r>
        <w:t>audioManager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(AudioManager)</w:t>
      </w:r>
      <w:r>
        <w:rPr>
          <w:spacing w:val="-5"/>
        </w:rPr>
        <w:t xml:space="preserve"> </w:t>
      </w:r>
      <w:r>
        <w:t>getSystemService(Context.AUDIO_SERVICE);</w:t>
      </w:r>
    </w:p>
    <w:p>
      <w:pPr>
        <w:pStyle w:val="7"/>
        <w:spacing w:before="144" w:line="364" w:lineRule="auto"/>
        <w:ind w:left="1585" w:right="3253" w:firstLine="120"/>
      </w:pPr>
      <w:r>
        <w:t>//current</w:t>
      </w:r>
      <w:r>
        <w:rPr>
          <w:spacing w:val="-1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of ringer</w:t>
      </w:r>
      <w:r>
        <w:rPr>
          <w:spacing w:val="-3"/>
        </w:rPr>
        <w:t xml:space="preserve"> </w:t>
      </w:r>
      <w:r>
        <w:t>of users</w:t>
      </w:r>
      <w:r>
        <w:rPr>
          <w:spacing w:val="-1"/>
        </w:rPr>
        <w:t xml:space="preserve"> </w:t>
      </w:r>
      <w:r>
        <w:t>device..</w:t>
      </w:r>
      <w:r>
        <w:rPr>
          <w:spacing w:val="-57"/>
        </w:rPr>
        <w:t xml:space="preserve"> </w:t>
      </w:r>
      <w:r>
        <w:t>currentmode =</w:t>
      </w:r>
      <w:r>
        <w:rPr>
          <w:spacing w:val="-1"/>
        </w:rPr>
        <w:t xml:space="preserve"> </w:t>
      </w:r>
      <w:r>
        <w:t>audioManager.getRingerMode();</w:t>
      </w:r>
    </w:p>
    <w:p>
      <w:pPr>
        <w:pStyle w:val="7"/>
        <w:spacing w:before="5"/>
        <w:rPr>
          <w:sz w:val="36"/>
        </w:rPr>
      </w:pPr>
    </w:p>
    <w:p>
      <w:pPr>
        <w:pStyle w:val="7"/>
        <w:ind w:left="1705"/>
      </w:pPr>
      <w:r>
        <w:t>switch</w:t>
      </w:r>
      <w:r>
        <w:rPr>
          <w:spacing w:val="-2"/>
        </w:rPr>
        <w:t xml:space="preserve"> </w:t>
      </w:r>
      <w:r>
        <w:t>(currentmode)</w:t>
      </w:r>
      <w:r>
        <w:rPr>
          <w:spacing w:val="-1"/>
        </w:rPr>
        <w:t xml:space="preserve"> </w:t>
      </w:r>
      <w:r>
        <w:t>{</w:t>
      </w:r>
    </w:p>
    <w:p>
      <w:pPr>
        <w:pStyle w:val="7"/>
        <w:spacing w:before="142" w:line="364" w:lineRule="auto"/>
        <w:ind w:left="2185" w:right="4297" w:hanging="240"/>
      </w:pPr>
      <w:r>
        <w:t>case</w:t>
      </w:r>
      <w:r>
        <w:rPr>
          <w:spacing w:val="-15"/>
        </w:rPr>
        <w:t xml:space="preserve"> </w:t>
      </w:r>
      <w:r>
        <w:t>AudioManager.RINGER_MODE_NORMAL:</w:t>
      </w:r>
      <w:r>
        <w:rPr>
          <w:spacing w:val="-57"/>
        </w:rPr>
        <w:t xml:space="preserve"> </w:t>
      </w:r>
      <w:r>
        <w:t>currentStateTV.setText("Ringer</w:t>
      </w:r>
      <w:r>
        <w:rPr>
          <w:spacing w:val="-3"/>
        </w:rPr>
        <w:t xml:space="preserve"> </w:t>
      </w:r>
      <w:r>
        <w:t>Mode");</w:t>
      </w:r>
    </w:p>
    <w:p>
      <w:pPr>
        <w:pStyle w:val="7"/>
        <w:spacing w:line="275" w:lineRule="exact"/>
        <w:ind w:left="2185"/>
      </w:pPr>
      <w:r>
        <w:t>break;</w:t>
      </w:r>
    </w:p>
    <w:p>
      <w:pPr>
        <w:pStyle w:val="7"/>
        <w:spacing w:before="144" w:line="364" w:lineRule="auto"/>
        <w:ind w:left="2185" w:right="4506" w:hanging="240"/>
      </w:pPr>
      <w:r>
        <w:t>case</w:t>
      </w:r>
      <w:r>
        <w:rPr>
          <w:spacing w:val="-11"/>
        </w:rPr>
        <w:t xml:space="preserve"> </w:t>
      </w:r>
      <w:r>
        <w:t>AudioManager.RINGER_MODE_SILENT:</w:t>
      </w:r>
      <w:r>
        <w:rPr>
          <w:spacing w:val="-57"/>
        </w:rPr>
        <w:t xml:space="preserve"> </w:t>
      </w:r>
      <w:r>
        <w:t>currentStateTV.setText("Silent</w:t>
      </w:r>
      <w:r>
        <w:rPr>
          <w:spacing w:val="60"/>
        </w:rPr>
        <w:t xml:space="preserve"> </w:t>
      </w:r>
      <w:r>
        <w:t>Mode");</w:t>
      </w:r>
      <w:r>
        <w:rPr>
          <w:spacing w:val="1"/>
        </w:rPr>
        <w:t xml:space="preserve"> </w:t>
      </w:r>
      <w:r>
        <w:t>break;</w:t>
      </w:r>
    </w:p>
    <w:p>
      <w:pPr>
        <w:pStyle w:val="7"/>
        <w:spacing w:line="362" w:lineRule="auto"/>
        <w:ind w:left="2185" w:right="4287" w:hanging="240"/>
      </w:pPr>
      <w:r>
        <w:rPr>
          <w:spacing w:val="-1"/>
        </w:rPr>
        <w:t xml:space="preserve">case </w:t>
      </w:r>
      <w:r>
        <w:t>AudioManager.RINGER_MODE_VIBRATE:</w:t>
      </w:r>
      <w:r>
        <w:rPr>
          <w:spacing w:val="-57"/>
        </w:rPr>
        <w:t xml:space="preserve"> </w:t>
      </w:r>
      <w:r>
        <w:t>currentStateTV.setText("Vibrate</w:t>
      </w:r>
      <w:r>
        <w:rPr>
          <w:spacing w:val="-1"/>
        </w:rPr>
        <w:t xml:space="preserve"> </w:t>
      </w:r>
      <w:r>
        <w:t>Mode");</w:t>
      </w:r>
    </w:p>
    <w:p>
      <w:pPr>
        <w:pStyle w:val="7"/>
        <w:spacing w:before="4" w:line="362" w:lineRule="auto"/>
        <w:ind w:left="1945" w:right="8381" w:firstLine="240"/>
      </w:pPr>
      <w:r>
        <w:rPr>
          <w:spacing w:val="-1"/>
        </w:rPr>
        <w:t>break;</w:t>
      </w:r>
      <w:r>
        <w:rPr>
          <w:spacing w:val="-57"/>
        </w:rPr>
        <w:t xml:space="preserve"> </w:t>
      </w:r>
      <w:r>
        <w:t>default:</w:t>
      </w:r>
    </w:p>
    <w:p>
      <w:pPr>
        <w:pStyle w:val="7"/>
        <w:spacing w:before="4" w:line="364" w:lineRule="auto"/>
        <w:ind w:left="2185" w:right="4759"/>
      </w:pPr>
      <w:r>
        <w:t>currentStateTV.setText("Fail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mode");</w:t>
      </w:r>
      <w:r>
        <w:rPr>
          <w:spacing w:val="-57"/>
        </w:rPr>
        <w:t xml:space="preserve"> </w:t>
      </w:r>
      <w:r>
        <w:t>break;</w:t>
      </w:r>
    </w:p>
    <w:p>
      <w:pPr>
        <w:pStyle w:val="7"/>
        <w:spacing w:line="275" w:lineRule="exact"/>
        <w:ind w:left="1705"/>
      </w:pPr>
      <w:r>
        <w:t>}</w:t>
      </w:r>
    </w:p>
    <w:p>
      <w:pPr>
        <w:pStyle w:val="7"/>
        <w:rPr>
          <w:sz w:val="26"/>
        </w:rPr>
      </w:pPr>
    </w:p>
    <w:p>
      <w:pPr>
        <w:pStyle w:val="7"/>
        <w:spacing w:before="9"/>
        <w:rPr>
          <w:sz w:val="22"/>
        </w:rPr>
      </w:pPr>
    </w:p>
    <w:p>
      <w:pPr>
        <w:pStyle w:val="7"/>
        <w:spacing w:line="364" w:lineRule="auto"/>
        <w:ind w:left="1945" w:right="3665" w:hanging="180"/>
      </w:pPr>
      <w:r>
        <w:t>silentIB.setOnClickListener(new</w:t>
      </w:r>
      <w:r>
        <w:rPr>
          <w:spacing w:val="-6"/>
        </w:rPr>
        <w:t xml:space="preserve"> </w:t>
      </w:r>
      <w:r>
        <w:t>View.OnClickListener()</w:t>
      </w:r>
      <w:r>
        <w:rPr>
          <w:spacing w:val="-5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@Override</w:t>
      </w:r>
    </w:p>
    <w:p>
      <w:pPr>
        <w:pStyle w:val="7"/>
        <w:spacing w:line="364" w:lineRule="auto"/>
        <w:ind w:left="2185" w:right="4765" w:hanging="240"/>
      </w:pPr>
      <w:r>
        <w:t>public void onClick(View v) {</w:t>
      </w:r>
      <w:r>
        <w:rPr>
          <w:spacing w:val="1"/>
        </w:rPr>
        <w:t xml:space="preserve"> </w:t>
      </w:r>
      <w:r>
        <w:t>NotificationManager</w:t>
      </w:r>
      <w:r>
        <w:rPr>
          <w:spacing w:val="-9"/>
        </w:rPr>
        <w:t xml:space="preserve"> </w:t>
      </w:r>
      <w:r>
        <w:t>notificationManager</w:t>
      </w:r>
      <w:r>
        <w:rPr>
          <w:spacing w:val="-9"/>
        </w:rPr>
        <w:t xml:space="preserve"> </w:t>
      </w:r>
      <w:r>
        <w:t>=</w:t>
      </w:r>
    </w:p>
    <w:p>
      <w:pPr>
        <w:pStyle w:val="7"/>
        <w:spacing w:before="1"/>
        <w:ind w:left="2665"/>
      </w:pPr>
      <w:r>
        <w:t>(NotificationManager)</w:t>
      </w:r>
      <w:r>
        <w:rPr>
          <w:spacing w:val="-6"/>
        </w:rPr>
        <w:t xml:space="preserve"> </w:t>
      </w:r>
      <w:r>
        <w:t>getSystemService(Context.NOTIFICATION_SERVICE);</w:t>
      </w:r>
    </w:p>
    <w:p>
      <w:pPr>
        <w:pStyle w:val="7"/>
        <w:spacing w:before="141" w:line="360" w:lineRule="auto"/>
        <w:ind w:left="994" w:right="199" w:firstLine="1190"/>
      </w:pPr>
      <w:r>
        <w:t>//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permission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access notification</w:t>
      </w:r>
      <w:r>
        <w:rPr>
          <w:spacing w:val="-1"/>
        </w:rPr>
        <w:t xml:space="preserve"> </w:t>
      </w:r>
      <w:r>
        <w:t>policy</w:t>
      </w:r>
      <w:r>
        <w:rPr>
          <w:spacing w:val="-1"/>
        </w:rPr>
        <w:t xml:space="preserve"> </w:t>
      </w:r>
      <w:r>
        <w:t>settings</w:t>
      </w:r>
      <w:r>
        <w:rPr>
          <w:spacing w:val="-1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device..</w:t>
      </w:r>
    </w:p>
    <w:p>
      <w:pPr>
        <w:spacing w:after="0" w:line="360" w:lineRule="auto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/>
        <w:ind w:left="2185"/>
      </w:pPr>
      <w:r>
        <w:t>if</w:t>
      </w:r>
      <w:r>
        <w:rPr>
          <w:spacing w:val="-3"/>
        </w:rPr>
        <w:t xml:space="preserve"> </w:t>
      </w:r>
      <w:r>
        <w:t>(Build.VERSION.SDK_INT</w:t>
      </w:r>
      <w:r>
        <w:rPr>
          <w:spacing w:val="-2"/>
        </w:rPr>
        <w:t xml:space="preserve"> </w:t>
      </w:r>
      <w:r>
        <w:t>&gt;=</w:t>
      </w:r>
      <w:r>
        <w:rPr>
          <w:spacing w:val="-4"/>
        </w:rPr>
        <w:t xml:space="preserve"> </w:t>
      </w:r>
      <w:r>
        <w:t>Build.VERSION_CODES.M</w:t>
      </w:r>
    </w:p>
    <w:p>
      <w:pPr>
        <w:pStyle w:val="7"/>
        <w:spacing w:before="144"/>
        <w:ind w:left="1503" w:right="1023"/>
        <w:jc w:val="center"/>
      </w:pPr>
      <w:r>
        <w:t>&amp;&amp;</w:t>
      </w:r>
      <w:r>
        <w:rPr>
          <w:spacing w:val="-4"/>
        </w:rPr>
        <w:t xml:space="preserve"> </w:t>
      </w:r>
      <w:r>
        <w:t>!notificationManager.isNotificationPolicyAccessGranted())</w:t>
      </w:r>
      <w:r>
        <w:rPr>
          <w:spacing w:val="-5"/>
        </w:rPr>
        <w:t xml:space="preserve"> </w:t>
      </w:r>
      <w:r>
        <w:t>{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spacing w:line="360" w:lineRule="auto"/>
        <w:ind w:left="994" w:firstLine="1430"/>
      </w:pPr>
      <w:r>
        <w:t>Intent intent = new</w:t>
      </w:r>
      <w:r>
        <w:rPr>
          <w:spacing w:val="1"/>
        </w:rPr>
        <w:t xml:space="preserve"> </w:t>
      </w:r>
      <w:r>
        <w:rPr>
          <w:spacing w:val="-1"/>
        </w:rPr>
        <w:t>Intent(Settings.ACTION_NOTIFICATION_POLICY_ACCESS_SETTINGS);</w:t>
      </w:r>
    </w:p>
    <w:p>
      <w:pPr>
        <w:pStyle w:val="7"/>
        <w:spacing w:before="10"/>
        <w:rPr>
          <w:sz w:val="28"/>
        </w:rPr>
      </w:pPr>
    </w:p>
    <w:p>
      <w:pPr>
        <w:pStyle w:val="7"/>
        <w:spacing w:before="90"/>
        <w:ind w:left="2425"/>
      </w:pPr>
      <w:r>
        <w:t>startActivity(intent);</w:t>
      </w:r>
    </w:p>
    <w:p>
      <w:pPr>
        <w:pStyle w:val="7"/>
        <w:spacing w:before="144"/>
        <w:ind w:left="2185"/>
      </w:pPr>
      <w:r>
        <w:t>}</w:t>
      </w:r>
    </w:p>
    <w:p>
      <w:pPr>
        <w:pStyle w:val="7"/>
        <w:spacing w:before="144"/>
        <w:ind w:left="2185"/>
      </w:pPr>
      <w:r>
        <w:t>//</w:t>
      </w:r>
      <w:r>
        <w:rPr>
          <w:spacing w:val="-1"/>
        </w:rPr>
        <w:t xml:space="preserve"> </w:t>
      </w:r>
      <w:r>
        <w:t>set ringer</w:t>
      </w:r>
      <w:r>
        <w:rPr>
          <w:spacing w:val="-1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will sets</w:t>
      </w:r>
      <w:r>
        <w:rPr>
          <w:spacing w:val="-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ringer</w:t>
      </w:r>
      <w:r>
        <w:rPr>
          <w:spacing w:val="-1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silent mode</w:t>
      </w: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1"/>
        </w:rPr>
      </w:pPr>
    </w:p>
    <w:p>
      <w:pPr>
        <w:pStyle w:val="7"/>
        <w:spacing w:before="90"/>
        <w:ind w:left="2125"/>
      </w:pPr>
      <w:r>
        <w:t>//</w:t>
      </w:r>
      <w:r>
        <w:rPr>
          <w:spacing w:val="-3"/>
        </w:rPr>
        <w:t xml:space="preserve"> </w:t>
      </w:r>
      <w:r>
        <w:t>currentStateTV.setText("Silent</w:t>
      </w:r>
      <w:r>
        <w:rPr>
          <w:spacing w:val="-3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Activated..");</w:t>
      </w:r>
    </w:p>
    <w:p>
      <w:pPr>
        <w:pStyle w:val="7"/>
        <w:spacing w:before="142"/>
        <w:ind w:right="9117"/>
        <w:jc w:val="right"/>
      </w:pPr>
      <w:r>
        <w:t>}</w:t>
      </w:r>
    </w:p>
    <w:p>
      <w:pPr>
        <w:pStyle w:val="7"/>
        <w:spacing w:before="144"/>
        <w:ind w:right="9212"/>
        <w:jc w:val="right"/>
      </w:pPr>
      <w:r>
        <w:t>});</w:t>
      </w:r>
    </w:p>
    <w:p>
      <w:pPr>
        <w:pStyle w:val="7"/>
        <w:spacing w:before="141"/>
        <w:ind w:left="1465"/>
      </w:pPr>
      <w:r>
        <w:t>}</w:t>
      </w: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21"/>
        </w:rPr>
      </w:pPr>
    </w:p>
    <w:p>
      <w:pPr>
        <w:pStyle w:val="7"/>
        <w:spacing w:before="90"/>
        <w:ind w:left="1225"/>
      </w:pPr>
      <w:r>
        <w:t>}</w:t>
      </w:r>
    </w:p>
    <w:p>
      <w:pPr>
        <w:pStyle w:val="7"/>
        <w:rPr>
          <w:sz w:val="26"/>
        </w:rPr>
      </w:pPr>
    </w:p>
    <w:p>
      <w:pPr>
        <w:pStyle w:val="7"/>
        <w:spacing w:before="9"/>
        <w:rPr>
          <w:sz w:val="22"/>
        </w:rPr>
      </w:pPr>
    </w:p>
    <w:p>
      <w:pPr>
        <w:pStyle w:val="4"/>
        <w:spacing w:before="1"/>
        <w:rPr>
          <w:u w:val="none"/>
        </w:rPr>
      </w:pPr>
      <w:r>
        <w:rPr>
          <w:u w:val="thick"/>
        </w:rPr>
        <w:t>MapsActivity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1"/>
        </w:rPr>
      </w:pPr>
    </w:p>
    <w:p>
      <w:pPr>
        <w:pStyle w:val="7"/>
        <w:spacing w:before="90"/>
        <w:ind w:left="985"/>
      </w:pPr>
      <w:r>
        <w:t>package</w:t>
      </w:r>
      <w:r>
        <w:rPr>
          <w:spacing w:val="-2"/>
        </w:rPr>
        <w:t xml:space="preserve"> </w:t>
      </w:r>
      <w:r>
        <w:t>com.example.app2;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spacing w:line="364" w:lineRule="auto"/>
        <w:ind w:left="985" w:right="6082"/>
      </w:pPr>
      <w:r>
        <w:t>import androidx.annotation.NonNull;</w:t>
      </w:r>
      <w:r>
        <w:rPr>
          <w:spacing w:val="1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androidx.core.app.ActivityCompat;</w:t>
      </w:r>
    </w:p>
    <w:p>
      <w:pPr>
        <w:pStyle w:val="7"/>
        <w:spacing w:line="364" w:lineRule="auto"/>
        <w:ind w:left="985" w:right="5471"/>
      </w:pPr>
      <w:r>
        <w:t>import androidx.core.content.ContextCompat;</w:t>
      </w:r>
      <w:r>
        <w:rPr>
          <w:spacing w:val="1"/>
        </w:rPr>
        <w:t xml:space="preserve"> </w:t>
      </w:r>
      <w:r>
        <w:t>import</w:t>
      </w:r>
      <w:r>
        <w:rPr>
          <w:spacing w:val="-15"/>
        </w:rPr>
        <w:t xml:space="preserve"> </w:t>
      </w:r>
      <w:r>
        <w:t>androidx.fragment.app.FragmentActivity;</w:t>
      </w:r>
    </w:p>
    <w:p>
      <w:pPr>
        <w:pStyle w:val="7"/>
        <w:spacing w:before="3"/>
        <w:rPr>
          <w:sz w:val="36"/>
        </w:rPr>
      </w:pPr>
    </w:p>
    <w:p>
      <w:pPr>
        <w:pStyle w:val="7"/>
        <w:spacing w:before="1"/>
        <w:ind w:left="985"/>
      </w:pPr>
      <w:r>
        <w:t>import</w:t>
      </w:r>
      <w:r>
        <w:rPr>
          <w:spacing w:val="-3"/>
        </w:rPr>
        <w:t xml:space="preserve"> </w:t>
      </w:r>
      <w:r>
        <w:t>android.Manifest;</w:t>
      </w:r>
    </w:p>
    <w:p>
      <w:pPr>
        <w:pStyle w:val="7"/>
        <w:spacing w:before="141"/>
        <w:ind w:left="985"/>
      </w:pPr>
      <w:r>
        <w:t>import</w:t>
      </w:r>
      <w:r>
        <w:rPr>
          <w:spacing w:val="-4"/>
        </w:rPr>
        <w:t xml:space="preserve"> </w:t>
      </w:r>
      <w:r>
        <w:t>android.app.PendingIntent;</w:t>
      </w:r>
    </w:p>
    <w:p>
      <w:pPr>
        <w:pStyle w:val="7"/>
        <w:spacing w:before="144" w:line="362" w:lineRule="auto"/>
        <w:ind w:left="985" w:right="5843"/>
      </w:pPr>
      <w:r>
        <w:t>import</w:t>
      </w:r>
      <w:r>
        <w:rPr>
          <w:spacing w:val="-14"/>
        </w:rPr>
        <w:t xml:space="preserve"> </w:t>
      </w:r>
      <w:r>
        <w:t>android.content.pm.PackageManager;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android.graphics.Color;</w:t>
      </w:r>
    </w:p>
    <w:p>
      <w:pPr>
        <w:pStyle w:val="7"/>
        <w:spacing w:before="4" w:line="364" w:lineRule="auto"/>
        <w:ind w:left="985" w:right="7662"/>
      </w:pPr>
      <w:r>
        <w:t>import android.os.Build;</w:t>
      </w:r>
      <w:r>
        <w:rPr>
          <w:spacing w:val="1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android.os.Bundle;</w:t>
      </w:r>
    </w:p>
    <w:p>
      <w:pPr>
        <w:spacing w:after="0" w:line="364" w:lineRule="auto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 w:line="364" w:lineRule="auto"/>
        <w:ind w:left="985" w:right="7383"/>
      </w:pPr>
      <w:r>
        <w:t>import android.util.Log;</w:t>
      </w:r>
      <w:r>
        <w:rPr>
          <w:spacing w:val="1"/>
        </w:rPr>
        <w:t xml:space="preserve"> </w:t>
      </w:r>
      <w:r>
        <w:t>import</w:t>
      </w:r>
      <w:r>
        <w:rPr>
          <w:spacing w:val="-15"/>
        </w:rPr>
        <w:t xml:space="preserve"> </w:t>
      </w:r>
      <w:r>
        <w:t>android.widget.Toast;</w:t>
      </w:r>
    </w:p>
    <w:p>
      <w:pPr>
        <w:pStyle w:val="7"/>
        <w:spacing w:before="5"/>
        <w:rPr>
          <w:sz w:val="36"/>
        </w:rPr>
      </w:pPr>
    </w:p>
    <w:p>
      <w:pPr>
        <w:pStyle w:val="7"/>
        <w:ind w:left="985"/>
      </w:pPr>
      <w:r>
        <w:t>import</w:t>
      </w:r>
      <w:r>
        <w:rPr>
          <w:spacing w:val="-9"/>
        </w:rPr>
        <w:t xml:space="preserve"> </w:t>
      </w:r>
      <w:r>
        <w:t>com.google.android.gms.location.Geofence;</w:t>
      </w:r>
    </w:p>
    <w:p>
      <w:pPr>
        <w:pStyle w:val="7"/>
        <w:spacing w:before="141" w:line="364" w:lineRule="auto"/>
        <w:ind w:left="985" w:right="4236"/>
      </w:pPr>
      <w:r>
        <w:t>import com.google.android.gms.location.GeofencingClient;</w:t>
      </w:r>
      <w:r>
        <w:rPr>
          <w:spacing w:val="1"/>
        </w:rPr>
        <w:t xml:space="preserve"> </w:t>
      </w:r>
      <w:r>
        <w:t>import com.google.android.gms.location.GeofencingRequest;</w:t>
      </w:r>
      <w:r>
        <w:rPr>
          <w:spacing w:val="-57"/>
        </w:rPr>
        <w:t xml:space="preserve"> </w:t>
      </w:r>
      <w:r>
        <w:t>import com.google.android.gms.location.LocationServices;</w:t>
      </w:r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r>
        <w:t>com.google.android.gms.maps.CameraUpdateFactory;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com.google.android.gms.maps.GoogleMap;</w:t>
      </w:r>
    </w:p>
    <w:p>
      <w:pPr>
        <w:pStyle w:val="7"/>
        <w:spacing w:line="364" w:lineRule="auto"/>
        <w:ind w:left="985" w:right="4216"/>
      </w:pPr>
      <w:r>
        <w:t>import</w:t>
      </w:r>
      <w:r>
        <w:rPr>
          <w:spacing w:val="-14"/>
        </w:rPr>
        <w:t xml:space="preserve"> </w:t>
      </w:r>
      <w:r>
        <w:t>com.google.android.gms.maps.OnMapReadyCallback;</w:t>
      </w:r>
      <w:r>
        <w:rPr>
          <w:spacing w:val="-57"/>
        </w:rPr>
        <w:t xml:space="preserve"> </w:t>
      </w:r>
      <w:r>
        <w:t>import com.google.android.gms.maps.SupportMapFragment;</w:t>
      </w:r>
      <w:r>
        <w:rPr>
          <w:spacing w:val="1"/>
        </w:rPr>
        <w:t xml:space="preserve"> </w:t>
      </w:r>
      <w:r>
        <w:t>import com.google.android.gms.maps.model.CircleOptions;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com.google.android.gms.maps.model.LatLng;</w:t>
      </w:r>
    </w:p>
    <w:p>
      <w:pPr>
        <w:pStyle w:val="7"/>
        <w:spacing w:line="364" w:lineRule="auto"/>
        <w:ind w:left="985" w:right="4275"/>
      </w:pPr>
      <w:r>
        <w:t>import com.google.android.gms.maps.model.MarkerOptions;</w:t>
      </w:r>
      <w:r>
        <w:rPr>
          <w:spacing w:val="-58"/>
        </w:rPr>
        <w:t xml:space="preserve"> </w:t>
      </w:r>
      <w:r>
        <w:t>import com.google.android.gms.tasks.OnFailureListener;</w:t>
      </w:r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com.google.android.gms.tasks.OnSuccessListener;</w:t>
      </w:r>
    </w:p>
    <w:p>
      <w:pPr>
        <w:pStyle w:val="7"/>
        <w:spacing w:before="1"/>
        <w:rPr>
          <w:sz w:val="36"/>
        </w:rPr>
      </w:pPr>
    </w:p>
    <w:p>
      <w:pPr>
        <w:pStyle w:val="7"/>
        <w:spacing w:line="360" w:lineRule="auto"/>
        <w:ind w:left="994" w:right="1628" w:hanging="10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MapsActivity</w:t>
      </w:r>
      <w:r>
        <w:rPr>
          <w:spacing w:val="-2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FragmentActivity</w:t>
      </w:r>
      <w:r>
        <w:rPr>
          <w:spacing w:val="-3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OnMapReadyCallback,</w:t>
      </w:r>
      <w:r>
        <w:rPr>
          <w:spacing w:val="-57"/>
        </w:rPr>
        <w:t xml:space="preserve"> </w:t>
      </w:r>
      <w:r>
        <w:t>GoogleMap.OnMapLongClickListener</w:t>
      </w:r>
      <w:r>
        <w:rPr>
          <w:spacing w:val="-1"/>
        </w:rPr>
        <w:t xml:space="preserve"> </w:t>
      </w:r>
      <w:r>
        <w:t>{</w:t>
      </w:r>
    </w:p>
    <w:p>
      <w:pPr>
        <w:pStyle w:val="7"/>
        <w:spacing w:before="9"/>
        <w:rPr>
          <w:sz w:val="36"/>
        </w:rPr>
      </w:pPr>
    </w:p>
    <w:p>
      <w:pPr>
        <w:pStyle w:val="7"/>
        <w:ind w:left="1225"/>
      </w:pPr>
      <w:r>
        <w:t>private</w:t>
      </w:r>
      <w:r>
        <w:rPr>
          <w:spacing w:val="-2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final String</w:t>
      </w:r>
      <w:r>
        <w:rPr>
          <w:spacing w:val="-1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"MapsActivity";</w:t>
      </w:r>
    </w:p>
    <w:p>
      <w:pPr>
        <w:pStyle w:val="7"/>
        <w:rPr>
          <w:sz w:val="26"/>
        </w:rPr>
      </w:pPr>
    </w:p>
    <w:p>
      <w:pPr>
        <w:pStyle w:val="7"/>
        <w:rPr>
          <w:sz w:val="23"/>
        </w:rPr>
      </w:pPr>
    </w:p>
    <w:p>
      <w:pPr>
        <w:pStyle w:val="7"/>
        <w:spacing w:before="1"/>
        <w:ind w:left="1225"/>
      </w:pPr>
      <w:r>
        <w:t>private</w:t>
      </w:r>
      <w:r>
        <w:rPr>
          <w:spacing w:val="-2"/>
        </w:rPr>
        <w:t xml:space="preserve"> </w:t>
      </w:r>
      <w:r>
        <w:t>GoogleMap</w:t>
      </w:r>
      <w:r>
        <w:rPr>
          <w:spacing w:val="-1"/>
        </w:rPr>
        <w:t xml:space="preserve"> </w:t>
      </w:r>
      <w:r>
        <w:t>mMap;</w:t>
      </w:r>
    </w:p>
    <w:p>
      <w:pPr>
        <w:pStyle w:val="7"/>
        <w:spacing w:before="141" w:line="364" w:lineRule="auto"/>
        <w:ind w:left="1225" w:right="5741"/>
      </w:pPr>
      <w:r>
        <w:t>private</w:t>
      </w:r>
      <w:r>
        <w:rPr>
          <w:spacing w:val="-9"/>
        </w:rPr>
        <w:t xml:space="preserve"> </w:t>
      </w:r>
      <w:r>
        <w:t>GeofencingClient</w:t>
      </w:r>
      <w:r>
        <w:rPr>
          <w:spacing w:val="-9"/>
        </w:rPr>
        <w:t xml:space="preserve"> </w:t>
      </w:r>
      <w:r>
        <w:t>geofencingClient;</w:t>
      </w:r>
      <w:r>
        <w:rPr>
          <w:spacing w:val="-57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GeofenceHelper</w:t>
      </w:r>
      <w:r>
        <w:rPr>
          <w:spacing w:val="-1"/>
        </w:rPr>
        <w:t xml:space="preserve"> </w:t>
      </w:r>
      <w:r>
        <w:t>geofenceHelper;</w:t>
      </w:r>
    </w:p>
    <w:p>
      <w:pPr>
        <w:pStyle w:val="7"/>
        <w:spacing w:before="5"/>
        <w:rPr>
          <w:sz w:val="36"/>
        </w:rPr>
      </w:pPr>
    </w:p>
    <w:p>
      <w:pPr>
        <w:pStyle w:val="7"/>
        <w:spacing w:before="1" w:line="362" w:lineRule="auto"/>
        <w:ind w:left="1225" w:right="5518"/>
      </w:pPr>
      <w:r>
        <w:t>private float GEOFENCE_RADIUS = 200;</w:t>
      </w:r>
      <w:r>
        <w:rPr>
          <w:spacing w:val="1"/>
        </w:rPr>
        <w:t xml:space="preserve"> </w:t>
      </w:r>
      <w:r>
        <w:t>private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GEOFENCE_ID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"Geofence";</w:t>
      </w:r>
    </w:p>
    <w:p>
      <w:pPr>
        <w:pStyle w:val="7"/>
        <w:spacing w:before="7"/>
        <w:rPr>
          <w:sz w:val="36"/>
        </w:rPr>
      </w:pPr>
    </w:p>
    <w:p>
      <w:pPr>
        <w:pStyle w:val="7"/>
        <w:spacing w:line="364" w:lineRule="auto"/>
        <w:ind w:left="1225" w:right="1947"/>
      </w:pPr>
      <w:r>
        <w:t>private final int FINE_LOCATION_ACCESS_REQUEST_CODE = 10001;</w:t>
      </w:r>
      <w:r>
        <w:rPr>
          <w:spacing w:val="1"/>
        </w:rPr>
        <w:t xml:space="preserve"> </w:t>
      </w:r>
      <w:r>
        <w:t>private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BACKGROUND_LOCATION_ACCESS_REQUEST_CODE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10002;</w:t>
      </w:r>
    </w:p>
    <w:p>
      <w:pPr>
        <w:spacing w:after="0" w:line="364" w:lineRule="auto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/>
        <w:ind w:left="1225"/>
      </w:pPr>
      <w:r>
        <w:t>@Override</w:t>
      </w:r>
    </w:p>
    <w:p>
      <w:pPr>
        <w:pStyle w:val="7"/>
        <w:spacing w:before="144" w:line="364" w:lineRule="auto"/>
        <w:ind w:left="1465" w:right="4735" w:hanging="240"/>
      </w:pPr>
      <w:r>
        <w:t>protected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onCreate(Bundle</w:t>
      </w:r>
      <w:r>
        <w:rPr>
          <w:spacing w:val="-5"/>
        </w:rPr>
        <w:t xml:space="preserve"> </w:t>
      </w:r>
      <w:r>
        <w:t>savedInstanceState)</w:t>
      </w:r>
      <w:r>
        <w:rPr>
          <w:spacing w:val="-5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setContentView(R.layout.activity_maps);</w:t>
      </w:r>
    </w:p>
    <w:p>
      <w:pPr>
        <w:pStyle w:val="7"/>
        <w:spacing w:line="364" w:lineRule="auto"/>
        <w:ind w:left="1465" w:right="613"/>
      </w:pPr>
      <w:r>
        <w:t>// Obtain the SupportMapFragment and get notified when the map is ready to be used.</w:t>
      </w:r>
      <w:r>
        <w:rPr>
          <w:spacing w:val="1"/>
        </w:rPr>
        <w:t xml:space="preserve"> </w:t>
      </w:r>
      <w:r>
        <w:t>SupportMapFragment</w:t>
      </w:r>
      <w:r>
        <w:rPr>
          <w:spacing w:val="-3"/>
        </w:rPr>
        <w:t xml:space="preserve"> </w:t>
      </w:r>
      <w:r>
        <w:t>mapFragment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(SupportMapFragment)</w:t>
      </w:r>
      <w:r>
        <w:rPr>
          <w:spacing w:val="-4"/>
        </w:rPr>
        <w:t xml:space="preserve"> </w:t>
      </w:r>
      <w:r>
        <w:t>getSupportFragmentManager()</w:t>
      </w:r>
    </w:p>
    <w:p>
      <w:pPr>
        <w:pStyle w:val="7"/>
        <w:spacing w:line="364" w:lineRule="auto"/>
        <w:ind w:left="1465" w:right="3517" w:firstLine="479"/>
      </w:pPr>
      <w:r>
        <w:rPr>
          <w:spacing w:val="-1"/>
        </w:rPr>
        <w:t>.findFragmentById(R.id.map);</w:t>
      </w:r>
      <w:r>
        <w:rPr>
          <w:spacing w:val="-57"/>
        </w:rPr>
        <w:t xml:space="preserve"> </w:t>
      </w:r>
      <w:r>
        <w:t>mapFragment.getMapAsync(this);</w:t>
      </w:r>
    </w:p>
    <w:p>
      <w:pPr>
        <w:pStyle w:val="7"/>
        <w:rPr>
          <w:sz w:val="36"/>
        </w:rPr>
      </w:pPr>
    </w:p>
    <w:p>
      <w:pPr>
        <w:pStyle w:val="7"/>
        <w:spacing w:line="364" w:lineRule="auto"/>
        <w:ind w:left="1465" w:right="3500"/>
      </w:pPr>
      <w:r>
        <w:t>geofencingClient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LocationServices.getGeofencingClient(this);</w:t>
      </w:r>
      <w:r>
        <w:rPr>
          <w:spacing w:val="-57"/>
        </w:rPr>
        <w:t xml:space="preserve"> </w:t>
      </w:r>
      <w:r>
        <w:t>geofenceHelper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 GeofenceHelper(this);</w:t>
      </w:r>
    </w:p>
    <w:p>
      <w:pPr>
        <w:pStyle w:val="7"/>
        <w:spacing w:before="5"/>
        <w:rPr>
          <w:sz w:val="36"/>
        </w:rPr>
      </w:pPr>
    </w:p>
    <w:p>
      <w:pPr>
        <w:pStyle w:val="7"/>
        <w:ind w:left="1225"/>
      </w:pPr>
      <w:r>
        <w:t>}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ind w:left="1225"/>
      </w:pPr>
      <w:r>
        <w:t>/**</w:t>
      </w:r>
    </w:p>
    <w:p>
      <w:pPr>
        <w:pStyle w:val="9"/>
        <w:numPr>
          <w:ilvl w:val="0"/>
          <w:numId w:val="11"/>
        </w:numPr>
        <w:tabs>
          <w:tab w:val="left" w:pos="1466"/>
        </w:tabs>
        <w:spacing w:before="144" w:after="0" w:line="240" w:lineRule="auto"/>
        <w:ind w:left="1465" w:right="0" w:hanging="181"/>
        <w:jc w:val="left"/>
        <w:rPr>
          <w:sz w:val="24"/>
        </w:rPr>
      </w:pPr>
      <w:r>
        <w:rPr>
          <w:sz w:val="24"/>
        </w:rPr>
        <w:t>Manipulates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map once</w:t>
      </w:r>
      <w:r>
        <w:rPr>
          <w:spacing w:val="-2"/>
          <w:sz w:val="24"/>
        </w:rPr>
        <w:t xml:space="preserve"> </w:t>
      </w:r>
      <w:r>
        <w:rPr>
          <w:sz w:val="24"/>
        </w:rPr>
        <w:t>available.</w:t>
      </w:r>
    </w:p>
    <w:p>
      <w:pPr>
        <w:pStyle w:val="9"/>
        <w:numPr>
          <w:ilvl w:val="0"/>
          <w:numId w:val="11"/>
        </w:numPr>
        <w:tabs>
          <w:tab w:val="left" w:pos="1466"/>
        </w:tabs>
        <w:spacing w:before="142" w:after="0" w:line="240" w:lineRule="auto"/>
        <w:ind w:left="1465" w:right="0" w:hanging="181"/>
        <w:jc w:val="left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callback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triggered when</w:t>
      </w:r>
      <w:r>
        <w:rPr>
          <w:spacing w:val="-1"/>
          <w:sz w:val="24"/>
        </w:rPr>
        <w:t xml:space="preserve"> </w:t>
      </w:r>
      <w:r>
        <w:rPr>
          <w:sz w:val="24"/>
        </w:rPr>
        <w:t>the map</w:t>
      </w:r>
      <w:r>
        <w:rPr>
          <w:spacing w:val="-1"/>
          <w:sz w:val="24"/>
        </w:rPr>
        <w:t xml:space="preserve"> </w:t>
      </w:r>
      <w:r>
        <w:rPr>
          <w:sz w:val="24"/>
        </w:rPr>
        <w:t>is ready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used.</w:t>
      </w:r>
    </w:p>
    <w:p>
      <w:pPr>
        <w:pStyle w:val="9"/>
        <w:numPr>
          <w:ilvl w:val="0"/>
          <w:numId w:val="11"/>
        </w:numPr>
        <w:tabs>
          <w:tab w:val="left" w:pos="1466"/>
        </w:tabs>
        <w:spacing w:before="144" w:after="0" w:line="240" w:lineRule="auto"/>
        <w:ind w:left="1465" w:right="0" w:hanging="181"/>
        <w:jc w:val="left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can add</w:t>
      </w:r>
      <w:r>
        <w:rPr>
          <w:spacing w:val="-1"/>
          <w:sz w:val="24"/>
        </w:rPr>
        <w:t xml:space="preserve"> </w:t>
      </w:r>
      <w:r>
        <w:rPr>
          <w:sz w:val="24"/>
        </w:rPr>
        <w:t>markers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lines, add</w:t>
      </w:r>
      <w:r>
        <w:rPr>
          <w:spacing w:val="-1"/>
          <w:sz w:val="24"/>
        </w:rPr>
        <w:t xml:space="preserve"> </w:t>
      </w:r>
      <w:r>
        <w:rPr>
          <w:sz w:val="24"/>
        </w:rPr>
        <w:t>listeners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camera.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case,</w:t>
      </w:r>
    </w:p>
    <w:p>
      <w:pPr>
        <w:pStyle w:val="9"/>
        <w:numPr>
          <w:ilvl w:val="0"/>
          <w:numId w:val="11"/>
        </w:numPr>
        <w:tabs>
          <w:tab w:val="left" w:pos="1466"/>
        </w:tabs>
        <w:spacing w:before="142" w:after="0" w:line="240" w:lineRule="auto"/>
        <w:ind w:left="1465" w:right="0" w:hanging="181"/>
        <w:jc w:val="left"/>
        <w:rPr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just add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marker</w:t>
      </w:r>
      <w:r>
        <w:rPr>
          <w:spacing w:val="-1"/>
          <w:sz w:val="24"/>
        </w:rPr>
        <w:t xml:space="preserve"> </w:t>
      </w:r>
      <w:r>
        <w:rPr>
          <w:sz w:val="24"/>
        </w:rPr>
        <w:t>near Sydney, Australia.</w:t>
      </w:r>
    </w:p>
    <w:p>
      <w:pPr>
        <w:pStyle w:val="9"/>
        <w:numPr>
          <w:ilvl w:val="0"/>
          <w:numId w:val="11"/>
        </w:numPr>
        <w:tabs>
          <w:tab w:val="left" w:pos="1466"/>
        </w:tabs>
        <w:spacing w:before="144" w:after="0" w:line="240" w:lineRule="auto"/>
        <w:ind w:left="1465" w:right="0" w:hanging="181"/>
        <w:jc w:val="left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z w:val="24"/>
        </w:rPr>
        <w:t>Play</w:t>
      </w:r>
      <w:r>
        <w:rPr>
          <w:spacing w:val="-1"/>
          <w:sz w:val="24"/>
        </w:rPr>
        <w:t xml:space="preserve"> </w:t>
      </w:r>
      <w:r>
        <w:rPr>
          <w:sz w:val="24"/>
        </w:rPr>
        <w:t>services is</w:t>
      </w:r>
      <w:r>
        <w:rPr>
          <w:spacing w:val="-1"/>
          <w:sz w:val="24"/>
        </w:rPr>
        <w:t xml:space="preserve"> </w:t>
      </w:r>
      <w:r>
        <w:rPr>
          <w:sz w:val="24"/>
        </w:rPr>
        <w:t>not installed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2"/>
          <w:sz w:val="24"/>
        </w:rPr>
        <w:t xml:space="preserve"> </w:t>
      </w:r>
      <w:r>
        <w:rPr>
          <w:sz w:val="24"/>
        </w:rPr>
        <w:t>device, the</w:t>
      </w:r>
      <w:r>
        <w:rPr>
          <w:spacing w:val="-1"/>
          <w:sz w:val="24"/>
        </w:rPr>
        <w:t xml:space="preserve"> </w:t>
      </w:r>
      <w:r>
        <w:rPr>
          <w:sz w:val="24"/>
        </w:rPr>
        <w:t>user 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5"/>
          <w:sz w:val="24"/>
        </w:rPr>
        <w:t xml:space="preserve"> </w:t>
      </w:r>
      <w:r>
        <w:rPr>
          <w:sz w:val="24"/>
        </w:rPr>
        <w:t>prompted</w:t>
      </w:r>
      <w:r>
        <w:rPr>
          <w:spacing w:val="-2"/>
          <w:sz w:val="24"/>
        </w:rPr>
        <w:t xml:space="preserve"> </w:t>
      </w:r>
      <w:r>
        <w:rPr>
          <w:sz w:val="24"/>
        </w:rPr>
        <w:t>to install</w:t>
      </w:r>
    </w:p>
    <w:p>
      <w:pPr>
        <w:pStyle w:val="9"/>
        <w:numPr>
          <w:ilvl w:val="0"/>
          <w:numId w:val="11"/>
        </w:numPr>
        <w:tabs>
          <w:tab w:val="left" w:pos="1466"/>
        </w:tabs>
        <w:spacing w:before="141" w:after="0" w:line="240" w:lineRule="auto"/>
        <w:ind w:left="1465" w:right="0" w:hanging="18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inside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SupportMapFragment.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triggered</w:t>
      </w:r>
      <w:r>
        <w:rPr>
          <w:spacing w:val="1"/>
          <w:sz w:val="24"/>
        </w:rPr>
        <w:t xml:space="preserve"> </w:t>
      </w:r>
      <w:r>
        <w:rPr>
          <w:sz w:val="24"/>
        </w:rPr>
        <w:t>once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has</w:t>
      </w:r>
    </w:p>
    <w:p>
      <w:pPr>
        <w:pStyle w:val="9"/>
        <w:numPr>
          <w:ilvl w:val="0"/>
          <w:numId w:val="11"/>
        </w:numPr>
        <w:tabs>
          <w:tab w:val="left" w:pos="1466"/>
        </w:tabs>
        <w:spacing w:before="144" w:after="0" w:line="240" w:lineRule="auto"/>
        <w:ind w:left="1465" w:right="0" w:hanging="181"/>
        <w:jc w:val="left"/>
        <w:rPr>
          <w:sz w:val="24"/>
        </w:rPr>
      </w:pPr>
      <w:r>
        <w:rPr>
          <w:sz w:val="24"/>
        </w:rPr>
        <w:t>installed</w:t>
      </w:r>
      <w:r>
        <w:rPr>
          <w:spacing w:val="-2"/>
          <w:sz w:val="24"/>
        </w:rPr>
        <w:t xml:space="preserve"> </w:t>
      </w:r>
      <w:r>
        <w:rPr>
          <w:sz w:val="24"/>
        </w:rPr>
        <w:t>Google</w:t>
      </w:r>
      <w:r>
        <w:rPr>
          <w:spacing w:val="-2"/>
          <w:sz w:val="24"/>
        </w:rPr>
        <w:t xml:space="preserve"> </w:t>
      </w:r>
      <w:r>
        <w:rPr>
          <w:sz w:val="24"/>
        </w:rPr>
        <w:t>Play</w:t>
      </w:r>
      <w:r>
        <w:rPr>
          <w:spacing w:val="-1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returned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app.</w:t>
      </w:r>
    </w:p>
    <w:p>
      <w:pPr>
        <w:pStyle w:val="7"/>
        <w:spacing w:before="144" w:line="362" w:lineRule="auto"/>
        <w:ind w:left="1225" w:right="8861" w:firstLine="60"/>
      </w:pPr>
      <w:r>
        <w:t>*/</w:t>
      </w:r>
      <w:r>
        <w:rPr>
          <w:spacing w:val="1"/>
        </w:rPr>
        <w:t xml:space="preserve"> </w:t>
      </w:r>
      <w:r>
        <w:t>@Override</w:t>
      </w:r>
    </w:p>
    <w:p>
      <w:pPr>
        <w:pStyle w:val="7"/>
        <w:spacing w:before="5" w:line="362" w:lineRule="auto"/>
        <w:ind w:left="1465" w:right="4878" w:hanging="24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onMapReady(GoogleMap</w:t>
      </w:r>
      <w:r>
        <w:rPr>
          <w:spacing w:val="-4"/>
        </w:rPr>
        <w:t xml:space="preserve"> </w:t>
      </w:r>
      <w:r>
        <w:t>googleMap)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mMap =</w:t>
      </w:r>
      <w:r>
        <w:rPr>
          <w:spacing w:val="-2"/>
        </w:rPr>
        <w:t xml:space="preserve"> </w:t>
      </w:r>
      <w:r>
        <w:t>googleMap;</w:t>
      </w:r>
    </w:p>
    <w:p>
      <w:pPr>
        <w:pStyle w:val="7"/>
        <w:spacing w:before="8"/>
        <w:rPr>
          <w:sz w:val="36"/>
        </w:rPr>
      </w:pPr>
    </w:p>
    <w:p>
      <w:pPr>
        <w:pStyle w:val="7"/>
        <w:spacing w:line="364" w:lineRule="auto"/>
        <w:ind w:left="1465" w:right="4617"/>
      </w:pPr>
      <w:r>
        <w:t>// Add a marker in Sydney and move the camera</w:t>
      </w:r>
      <w:r>
        <w:rPr>
          <w:spacing w:val="1"/>
        </w:rPr>
        <w:t xml:space="preserve"> </w:t>
      </w:r>
      <w:r>
        <w:t>LatLng</w:t>
      </w:r>
      <w:r>
        <w:rPr>
          <w:spacing w:val="-4"/>
        </w:rPr>
        <w:t xml:space="preserve"> </w:t>
      </w:r>
      <w:r>
        <w:t>sjp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LatLng(12.9804279,</w:t>
      </w:r>
      <w:r>
        <w:rPr>
          <w:spacing w:val="-3"/>
        </w:rPr>
        <w:t xml:space="preserve"> </w:t>
      </w:r>
      <w:r>
        <w:t>77.5865788);</w:t>
      </w:r>
    </w:p>
    <w:p>
      <w:pPr>
        <w:pStyle w:val="7"/>
        <w:spacing w:before="1"/>
        <w:ind w:left="1465"/>
      </w:pPr>
      <w:r>
        <w:t>mMap.moveCamera(CameraUpdateFactory.newLatLngZoom(sjp,</w:t>
      </w:r>
      <w:r>
        <w:rPr>
          <w:spacing w:val="-4"/>
        </w:rPr>
        <w:t xml:space="preserve"> </w:t>
      </w:r>
      <w:r>
        <w:t>16));</w:t>
      </w:r>
    </w:p>
    <w:p>
      <w:pPr>
        <w:pStyle w:val="7"/>
        <w:rPr>
          <w:sz w:val="26"/>
        </w:rPr>
      </w:pPr>
    </w:p>
    <w:p>
      <w:pPr>
        <w:pStyle w:val="7"/>
        <w:spacing w:before="9"/>
        <w:rPr>
          <w:sz w:val="22"/>
        </w:rPr>
      </w:pPr>
    </w:p>
    <w:p>
      <w:pPr>
        <w:pStyle w:val="7"/>
        <w:spacing w:before="1"/>
        <w:ind w:left="1465"/>
      </w:pPr>
      <w:r>
        <w:t>enableUserLocation();</w:t>
      </w:r>
    </w:p>
    <w:p>
      <w:pPr>
        <w:spacing w:after="0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/>
        <w:ind w:left="1465"/>
      </w:pPr>
      <w:r>
        <w:t>mMap.setOnMapLongClickListener(this);</w:t>
      </w:r>
    </w:p>
    <w:p>
      <w:pPr>
        <w:pStyle w:val="7"/>
        <w:spacing w:before="142"/>
        <w:ind w:left="1225"/>
      </w:pPr>
      <w: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1"/>
        </w:rPr>
      </w:pPr>
    </w:p>
    <w:p>
      <w:pPr>
        <w:pStyle w:val="7"/>
        <w:spacing w:before="90"/>
        <w:ind w:left="1225"/>
      </w:pPr>
      <w:r>
        <w:t>private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enableUserLocation()</w:t>
      </w:r>
      <w:r>
        <w:rPr>
          <w:spacing w:val="-4"/>
        </w:rPr>
        <w:t xml:space="preserve"> </w:t>
      </w:r>
      <w:r>
        <w:t>{</w:t>
      </w:r>
    </w:p>
    <w:p>
      <w:pPr>
        <w:pStyle w:val="7"/>
        <w:spacing w:before="144"/>
        <w:ind w:left="1465"/>
      </w:pPr>
      <w:r>
        <w:t>if</w:t>
      </w:r>
      <w:r>
        <w:rPr>
          <w:spacing w:val="-6"/>
        </w:rPr>
        <w:t xml:space="preserve"> </w:t>
      </w:r>
      <w:r>
        <w:t>(ContextCompat.checkSelfPermission(this,</w:t>
      </w:r>
      <w:r>
        <w:rPr>
          <w:spacing w:val="-6"/>
        </w:rPr>
        <w:t xml:space="preserve"> </w:t>
      </w:r>
      <w:r>
        <w:t>Manifest.permission.ACCESS_FINE_LOCATION)</w:t>
      </w:r>
    </w:p>
    <w:p>
      <w:pPr>
        <w:pStyle w:val="7"/>
        <w:spacing w:before="137" w:line="364" w:lineRule="auto"/>
        <w:ind w:left="1705" w:right="5191" w:hanging="711"/>
      </w:pPr>
      <w:r>
        <w:t>==</w:t>
      </w:r>
      <w:r>
        <w:rPr>
          <w:spacing w:val="-9"/>
        </w:rPr>
        <w:t xml:space="preserve"> </w:t>
      </w:r>
      <w:r>
        <w:t>PackageManager.PERMISSION_GRANTED)</w:t>
      </w:r>
      <w:r>
        <w:rPr>
          <w:spacing w:val="-8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mMap.setMyLocationEnabled(true);</w:t>
      </w:r>
    </w:p>
    <w:p>
      <w:pPr>
        <w:pStyle w:val="7"/>
        <w:spacing w:before="1"/>
        <w:ind w:left="1465"/>
      </w:pPr>
      <w:r>
        <w:t>}</w:t>
      </w:r>
      <w:r>
        <w:rPr>
          <w:spacing w:val="-1"/>
        </w:rPr>
        <w:t xml:space="preserve"> </w:t>
      </w:r>
      <w:r>
        <w:t>else {</w:t>
      </w:r>
    </w:p>
    <w:p>
      <w:pPr>
        <w:pStyle w:val="7"/>
        <w:spacing w:before="141"/>
        <w:ind w:left="1705"/>
      </w:pPr>
      <w:r>
        <w:t>//Ask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permission</w:t>
      </w:r>
    </w:p>
    <w:p>
      <w:pPr>
        <w:pStyle w:val="7"/>
        <w:spacing w:before="145" w:line="360" w:lineRule="auto"/>
        <w:ind w:left="994" w:right="3129" w:firstLine="710"/>
      </w:pPr>
      <w:r>
        <w:t>if (ActivityCompat.shouldShowRequestPermissionRationale(this,</w:t>
      </w:r>
      <w:r>
        <w:rPr>
          <w:spacing w:val="-57"/>
        </w:rPr>
        <w:t xml:space="preserve"> </w:t>
      </w:r>
      <w:r>
        <w:t>Manifest.permission.ACCESS_FINE_LOCATION))</w:t>
      </w:r>
      <w:r>
        <w:rPr>
          <w:spacing w:val="-1"/>
        </w:rPr>
        <w:t xml:space="preserve"> </w:t>
      </w:r>
      <w:r>
        <w:t>{</w:t>
      </w:r>
    </w:p>
    <w:p>
      <w:pPr>
        <w:pStyle w:val="7"/>
        <w:spacing w:before="5" w:line="360" w:lineRule="auto"/>
        <w:ind w:left="994" w:right="238" w:firstLine="950"/>
      </w:pPr>
      <w:r>
        <w:t>//We need to show user a dialog for displaying why the permission is needed and then ask for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permission...</w:t>
      </w:r>
    </w:p>
    <w:p>
      <w:pPr>
        <w:pStyle w:val="7"/>
        <w:spacing w:before="5" w:line="360" w:lineRule="auto"/>
        <w:ind w:left="994" w:right="3517" w:firstLine="950"/>
      </w:pPr>
      <w:r>
        <w:t>ActivityCompat.requestPermissions(this, new</w:t>
      </w:r>
      <w:r>
        <w:rPr>
          <w:spacing w:val="1"/>
        </w:rPr>
        <w:t xml:space="preserve"> </w:t>
      </w:r>
      <w:r>
        <w:rPr>
          <w:spacing w:val="-1"/>
        </w:rPr>
        <w:t>String[]{Manifest.permission.ACCESS_FINE_LOCATION},</w:t>
      </w:r>
      <w:r>
        <w:rPr>
          <w:spacing w:val="-57"/>
        </w:rPr>
        <w:t xml:space="preserve"> </w:t>
      </w:r>
      <w:r>
        <w:t>FINE_LOCATION_ACCESS_REQUEST_CODE);</w:t>
      </w:r>
    </w:p>
    <w:p>
      <w:pPr>
        <w:pStyle w:val="7"/>
        <w:spacing w:before="3"/>
        <w:ind w:left="1705"/>
      </w:pPr>
      <w:r>
        <w:t>}</w:t>
      </w:r>
      <w:r>
        <w:rPr>
          <w:spacing w:val="-1"/>
        </w:rPr>
        <w:t xml:space="preserve"> </w:t>
      </w:r>
      <w:r>
        <w:t>else {</w:t>
      </w:r>
    </w:p>
    <w:p>
      <w:pPr>
        <w:pStyle w:val="7"/>
        <w:spacing w:before="145" w:line="360" w:lineRule="auto"/>
        <w:ind w:left="994" w:right="3517" w:firstLine="950"/>
      </w:pPr>
      <w:r>
        <w:t>ActivityCompat.requestPermissions(this,</w:t>
      </w:r>
      <w:r>
        <w:rPr>
          <w:spacing w:val="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rPr>
          <w:spacing w:val="-1"/>
        </w:rPr>
        <w:t>String[]{Manifest.permission.ACCESS_FINE_LOCATION},</w:t>
      </w:r>
      <w:r>
        <w:rPr>
          <w:spacing w:val="-57"/>
        </w:rPr>
        <w:t xml:space="preserve"> </w:t>
      </w:r>
      <w:r>
        <w:t>FINE_LOCATION_ACCESS_REQUEST_CODE);</w:t>
      </w:r>
    </w:p>
    <w:p>
      <w:pPr>
        <w:pStyle w:val="7"/>
        <w:rPr>
          <w:sz w:val="29"/>
        </w:rPr>
      </w:pPr>
    </w:p>
    <w:p>
      <w:pPr>
        <w:pStyle w:val="7"/>
        <w:spacing w:before="90"/>
        <w:ind w:left="1705"/>
      </w:pPr>
      <w:r>
        <w:t>}</w:t>
      </w:r>
    </w:p>
    <w:p>
      <w:pPr>
        <w:pStyle w:val="7"/>
        <w:spacing w:before="144"/>
        <w:ind w:left="1465"/>
      </w:pPr>
      <w:r>
        <w:t>}</w:t>
      </w:r>
    </w:p>
    <w:p>
      <w:pPr>
        <w:pStyle w:val="7"/>
        <w:spacing w:before="142"/>
        <w:ind w:left="1225"/>
      </w:pPr>
      <w: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1"/>
        </w:rPr>
      </w:pPr>
    </w:p>
    <w:p>
      <w:pPr>
        <w:pStyle w:val="7"/>
        <w:spacing w:before="90"/>
        <w:ind w:left="1225"/>
      </w:pPr>
      <w:r>
        <w:t>@Override</w:t>
      </w:r>
    </w:p>
    <w:p>
      <w:pPr>
        <w:pStyle w:val="7"/>
        <w:spacing w:before="144" w:line="360" w:lineRule="auto"/>
        <w:ind w:left="994" w:right="1165" w:firstLine="230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onRequestPermissionsResult(int</w:t>
      </w:r>
      <w:r>
        <w:rPr>
          <w:spacing w:val="-1"/>
        </w:rPr>
        <w:t xml:space="preserve"> </w:t>
      </w:r>
      <w:r>
        <w:t>requestCode,</w:t>
      </w:r>
      <w:r>
        <w:rPr>
          <w:spacing w:val="-1"/>
        </w:rPr>
        <w:t xml:space="preserve"> </w:t>
      </w:r>
      <w:r>
        <w:t>@NonNull</w:t>
      </w:r>
      <w:r>
        <w:rPr>
          <w:spacing w:val="-1"/>
        </w:rPr>
        <w:t xml:space="preserve"> </w:t>
      </w:r>
      <w:r>
        <w:t>String[]</w:t>
      </w:r>
      <w:r>
        <w:rPr>
          <w:spacing w:val="-3"/>
        </w:rPr>
        <w:t xml:space="preserve"> </w:t>
      </w:r>
      <w:r>
        <w:t>permissions,</w:t>
      </w:r>
      <w:r>
        <w:rPr>
          <w:spacing w:val="-57"/>
        </w:rPr>
        <w:t xml:space="preserve"> </w:t>
      </w:r>
      <w:r>
        <w:t>@NonNull int[]</w:t>
      </w:r>
      <w:r>
        <w:rPr>
          <w:spacing w:val="-1"/>
        </w:rPr>
        <w:t xml:space="preserve"> </w:t>
      </w:r>
      <w:r>
        <w:t>grantResults) {</w:t>
      </w:r>
    </w:p>
    <w:p>
      <w:pPr>
        <w:pStyle w:val="7"/>
        <w:spacing w:before="5" w:line="362" w:lineRule="auto"/>
        <w:ind w:left="1465" w:right="2315"/>
      </w:pPr>
      <w:r>
        <w:t>super.onRequestPermissionsResult(requestCode, permissions, grantResults);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(requestCode</w:t>
      </w:r>
      <w:r>
        <w:rPr>
          <w:spacing w:val="-1"/>
        </w:rPr>
        <w:t xml:space="preserve"> </w:t>
      </w:r>
      <w:r>
        <w:t>== FINE_LOCATION_ACCESS_REQUEST_CODE)</w:t>
      </w:r>
      <w:r>
        <w:rPr>
          <w:spacing w:val="-2"/>
        </w:rPr>
        <w:t xml:space="preserve"> </w:t>
      </w:r>
      <w:r>
        <w:t>{</w:t>
      </w:r>
    </w:p>
    <w:p>
      <w:pPr>
        <w:pStyle w:val="7"/>
        <w:spacing w:before="4" w:line="360" w:lineRule="auto"/>
        <w:ind w:left="994" w:right="4639" w:firstLine="710"/>
      </w:pPr>
      <w:r>
        <w:t>if</w:t>
      </w:r>
      <w:r>
        <w:rPr>
          <w:spacing w:val="-2"/>
        </w:rPr>
        <w:t xml:space="preserve"> </w:t>
      </w:r>
      <w:r>
        <w:t>(grantResults.length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grantResults[0]</w:t>
      </w:r>
      <w:r>
        <w:rPr>
          <w:spacing w:val="-3"/>
        </w:rPr>
        <w:t xml:space="preserve"> </w:t>
      </w:r>
      <w:r>
        <w:t>==</w:t>
      </w:r>
      <w:r>
        <w:rPr>
          <w:spacing w:val="-57"/>
        </w:rPr>
        <w:t xml:space="preserve"> </w:t>
      </w:r>
      <w:r>
        <w:t>PackageManager.PERMISSION_GRANTED)</w:t>
      </w:r>
      <w:r>
        <w:rPr>
          <w:spacing w:val="-1"/>
        </w:rPr>
        <w:t xml:space="preserve"> </w:t>
      </w:r>
      <w:r>
        <w:t>{</w:t>
      </w:r>
    </w:p>
    <w:p>
      <w:pPr>
        <w:spacing w:after="0" w:line="360" w:lineRule="auto"/>
        <w:sectPr>
          <w:pgSz w:w="12240" w:h="15840"/>
          <w:pgMar w:top="144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/>
        <w:ind w:left="1945"/>
      </w:pPr>
      <w:r>
        <w:t>//We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the permission</w:t>
      </w:r>
    </w:p>
    <w:p>
      <w:pPr>
        <w:pStyle w:val="7"/>
        <w:spacing w:before="144" w:line="360" w:lineRule="auto"/>
        <w:ind w:left="994" w:right="150" w:firstLine="950"/>
      </w:pPr>
      <w:r>
        <w:t>if (ActivityCompat.checkSelfPermission(this,</w:t>
      </w:r>
      <w:r>
        <w:rPr>
          <w:spacing w:val="1"/>
        </w:rPr>
        <w:t xml:space="preserve"> </w:t>
      </w:r>
      <w:r>
        <w:t>Manifest.permission.ACCESS_FINE_LOCATION) != PackageManager.PERMISSION_GRANTED</w:t>
      </w:r>
      <w:r>
        <w:rPr>
          <w:spacing w:val="1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ActivityCompat.checkSelfPermission(this,</w:t>
      </w:r>
      <w:r>
        <w:rPr>
          <w:spacing w:val="-5"/>
        </w:rPr>
        <w:t xml:space="preserve"> </w:t>
      </w:r>
      <w:r>
        <w:t>Manifest.permission.ACCESS_COARSE_LOCATION)</w:t>
      </w:r>
    </w:p>
    <w:p>
      <w:pPr>
        <w:pStyle w:val="7"/>
        <w:spacing w:line="275" w:lineRule="exact"/>
        <w:ind w:left="994"/>
      </w:pPr>
      <w:r>
        <w:t>!=</w:t>
      </w:r>
      <w:r>
        <w:rPr>
          <w:spacing w:val="-5"/>
        </w:rPr>
        <w:t xml:space="preserve"> </w:t>
      </w:r>
      <w:r>
        <w:t>PackageManager.PERMISSION_GRANTED)</w:t>
      </w:r>
      <w:r>
        <w:rPr>
          <w:spacing w:val="-1"/>
        </w:rPr>
        <w:t xml:space="preserve"> </w:t>
      </w:r>
      <w:r>
        <w:t>{</w:t>
      </w:r>
    </w:p>
    <w:p>
      <w:pPr>
        <w:pStyle w:val="7"/>
        <w:spacing w:before="144"/>
        <w:ind w:left="2185"/>
      </w:pPr>
      <w:r>
        <w:t>//</w:t>
      </w:r>
      <w:r>
        <w:rPr>
          <w:spacing w:val="-2"/>
        </w:rPr>
        <w:t xml:space="preserve"> </w:t>
      </w:r>
      <w:r>
        <w:t>TODO:</w:t>
      </w:r>
      <w:r>
        <w:rPr>
          <w:spacing w:val="-1"/>
        </w:rPr>
        <w:t xml:space="preserve"> </w:t>
      </w:r>
      <w:r>
        <w:t>Consider</w:t>
      </w:r>
      <w:r>
        <w:rPr>
          <w:spacing w:val="-2"/>
        </w:rPr>
        <w:t xml:space="preserve"> </w:t>
      </w:r>
      <w:r>
        <w:t>calling</w:t>
      </w:r>
    </w:p>
    <w:p>
      <w:pPr>
        <w:pStyle w:val="7"/>
        <w:tabs>
          <w:tab w:val="left" w:pos="2559"/>
        </w:tabs>
        <w:spacing w:before="142"/>
        <w:ind w:left="2185"/>
      </w:pPr>
      <w:r>
        <w:t>//</w:t>
      </w:r>
      <w:r>
        <w:tab/>
      </w:r>
      <w:r>
        <w:t>ActivityCompat#requestPermissions</w:t>
      </w:r>
    </w:p>
    <w:p>
      <w:pPr>
        <w:pStyle w:val="7"/>
        <w:spacing w:before="144"/>
        <w:ind w:left="2185"/>
      </w:pPr>
      <w:r>
        <w:t>//</w:t>
      </w:r>
      <w:r>
        <w:rPr>
          <w:spacing w:val="-1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request the</w:t>
      </w:r>
      <w:r>
        <w:rPr>
          <w:spacing w:val="-2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permissions, 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overriding</w:t>
      </w:r>
    </w:p>
    <w:p>
      <w:pPr>
        <w:pStyle w:val="7"/>
        <w:spacing w:before="141"/>
        <w:ind w:left="2185"/>
      </w:pPr>
      <w:r>
        <w:t>//</w:t>
      </w:r>
      <w:r>
        <w:rPr>
          <w:spacing w:val="58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onRequestPermissionsResult(int</w:t>
      </w:r>
      <w:r>
        <w:rPr>
          <w:spacing w:val="-1"/>
        </w:rPr>
        <w:t xml:space="preserve"> </w:t>
      </w:r>
      <w:r>
        <w:t>requestCode,</w:t>
      </w:r>
      <w:r>
        <w:rPr>
          <w:spacing w:val="-1"/>
        </w:rPr>
        <w:t xml:space="preserve"> </w:t>
      </w:r>
      <w:r>
        <w:t>String[] permissions,</w:t>
      </w:r>
    </w:p>
    <w:p>
      <w:pPr>
        <w:pStyle w:val="7"/>
        <w:tabs>
          <w:tab w:val="left" w:pos="4839"/>
        </w:tabs>
        <w:spacing w:before="144"/>
        <w:ind w:left="2185"/>
      </w:pPr>
      <w:r>
        <w:t>//</w:t>
      </w:r>
      <w:r>
        <w:tab/>
      </w:r>
      <w:r>
        <w:t>int[]</w:t>
      </w:r>
      <w:r>
        <w:rPr>
          <w:spacing w:val="-3"/>
        </w:rPr>
        <w:t xml:space="preserve"> </w:t>
      </w:r>
      <w:r>
        <w:t>grantResults)</w:t>
      </w:r>
    </w:p>
    <w:p>
      <w:pPr>
        <w:pStyle w:val="7"/>
        <w:spacing w:before="145"/>
        <w:ind w:left="2185"/>
      </w:pPr>
      <w:r>
        <w:t>//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grants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permission.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documentation</w:t>
      </w:r>
    </w:p>
    <w:p>
      <w:pPr>
        <w:pStyle w:val="7"/>
        <w:spacing w:before="142" w:line="364" w:lineRule="auto"/>
        <w:ind w:left="2185" w:right="3301"/>
      </w:pPr>
      <w:r>
        <w:t>//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ActivityCompat#requestPermissions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details.</w:t>
      </w:r>
      <w:r>
        <w:rPr>
          <w:spacing w:val="-57"/>
        </w:rPr>
        <w:t xml:space="preserve"> </w:t>
      </w:r>
      <w:r>
        <w:t>return;</w:t>
      </w:r>
    </w:p>
    <w:p>
      <w:pPr>
        <w:pStyle w:val="7"/>
        <w:spacing w:line="275" w:lineRule="exact"/>
        <w:ind w:left="1945"/>
      </w:pPr>
      <w:r>
        <w:t>}</w:t>
      </w:r>
    </w:p>
    <w:p>
      <w:pPr>
        <w:pStyle w:val="7"/>
        <w:spacing w:before="144"/>
        <w:ind w:left="1945"/>
      </w:pPr>
      <w:r>
        <w:t>mMap.setMyLocationEnabled(true);</w:t>
      </w:r>
    </w:p>
    <w:p>
      <w:pPr>
        <w:pStyle w:val="7"/>
        <w:spacing w:before="141"/>
        <w:ind w:left="1705"/>
      </w:pPr>
      <w:r>
        <w:t>}</w:t>
      </w:r>
      <w:r>
        <w:rPr>
          <w:spacing w:val="-1"/>
        </w:rPr>
        <w:t xml:space="preserve"> </w:t>
      </w:r>
      <w:r>
        <w:t>else {</w:t>
      </w:r>
    </w:p>
    <w:p>
      <w:pPr>
        <w:pStyle w:val="7"/>
        <w:spacing w:before="144"/>
        <w:ind w:left="1945"/>
      </w:pPr>
      <w:r>
        <w:t>//We</w:t>
      </w:r>
      <w:r>
        <w:rPr>
          <w:spacing w:val="-2"/>
        </w:rPr>
        <w:t xml:space="preserve"> </w:t>
      </w:r>
      <w:r>
        <w:t>do not have</w:t>
      </w:r>
      <w:r>
        <w:rPr>
          <w:spacing w:val="-1"/>
        </w:rPr>
        <w:t xml:space="preserve"> </w:t>
      </w:r>
      <w:r>
        <w:t>the permission..</w:t>
      </w:r>
    </w:p>
    <w:p>
      <w:pPr>
        <w:pStyle w:val="7"/>
        <w:spacing w:before="144"/>
        <w:ind w:left="1705"/>
      </w:pPr>
      <w:r>
        <w:t>}</w:t>
      </w:r>
    </w:p>
    <w:p>
      <w:pPr>
        <w:pStyle w:val="7"/>
        <w:spacing w:before="142"/>
        <w:ind w:left="1465"/>
      </w:pPr>
      <w:r>
        <w:t>}</w:t>
      </w: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1"/>
        </w:rPr>
      </w:pPr>
    </w:p>
    <w:p>
      <w:pPr>
        <w:pStyle w:val="7"/>
        <w:spacing w:before="90"/>
        <w:ind w:left="946" w:right="1023"/>
        <w:jc w:val="center"/>
      </w:pPr>
      <w:r>
        <w:t>if</w:t>
      </w:r>
      <w:r>
        <w:rPr>
          <w:spacing w:val="-3"/>
        </w:rPr>
        <w:t xml:space="preserve"> </w:t>
      </w:r>
      <w:r>
        <w:t>(requestCode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BACKGROUND_LOCATION_ACCESS_REQUEST_CODE)</w:t>
      </w:r>
      <w:r>
        <w:rPr>
          <w:spacing w:val="-3"/>
        </w:rPr>
        <w:t xml:space="preserve"> </w:t>
      </w:r>
      <w:r>
        <w:t>{</w:t>
      </w:r>
    </w:p>
    <w:p>
      <w:pPr>
        <w:pStyle w:val="7"/>
        <w:spacing w:before="144" w:line="360" w:lineRule="auto"/>
        <w:ind w:left="994" w:right="4639" w:firstLine="710"/>
      </w:pPr>
      <w:r>
        <w:t>if</w:t>
      </w:r>
      <w:r>
        <w:rPr>
          <w:spacing w:val="-2"/>
        </w:rPr>
        <w:t xml:space="preserve"> </w:t>
      </w:r>
      <w:r>
        <w:t>(grantResults.length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grantResults[0]</w:t>
      </w:r>
      <w:r>
        <w:rPr>
          <w:spacing w:val="-3"/>
        </w:rPr>
        <w:t xml:space="preserve"> </w:t>
      </w:r>
      <w:r>
        <w:t>==</w:t>
      </w:r>
      <w:r>
        <w:rPr>
          <w:spacing w:val="-57"/>
        </w:rPr>
        <w:t xml:space="preserve"> </w:t>
      </w:r>
      <w:r>
        <w:t>PackageManager.PERMISSION_GRANTED)</w:t>
      </w:r>
      <w:r>
        <w:rPr>
          <w:spacing w:val="-1"/>
        </w:rPr>
        <w:t xml:space="preserve"> </w:t>
      </w:r>
      <w:r>
        <w:t>{</w:t>
      </w:r>
    </w:p>
    <w:p>
      <w:pPr>
        <w:pStyle w:val="7"/>
        <w:spacing w:before="4"/>
        <w:ind w:left="1945"/>
      </w:pPr>
      <w:r>
        <w:t>//We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the permission</w:t>
      </w:r>
    </w:p>
    <w:p>
      <w:pPr>
        <w:pStyle w:val="7"/>
        <w:spacing w:before="142"/>
        <w:ind w:left="1945"/>
      </w:pPr>
      <w:r>
        <w:t>Toast.makeText(this,</w:t>
      </w:r>
      <w:r>
        <w:rPr>
          <w:spacing w:val="-2"/>
        </w:rPr>
        <w:t xml:space="preserve"> </w:t>
      </w:r>
      <w:r>
        <w:t>"You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geofences...",</w:t>
      </w:r>
      <w:r>
        <w:rPr>
          <w:spacing w:val="-2"/>
        </w:rPr>
        <w:t xml:space="preserve"> </w:t>
      </w:r>
      <w:r>
        <w:t>Toast.LENGTH_SHORT).show();</w:t>
      </w:r>
    </w:p>
    <w:p>
      <w:pPr>
        <w:pStyle w:val="7"/>
        <w:spacing w:before="144"/>
        <w:ind w:left="1705"/>
      </w:pPr>
      <w:r>
        <w:t>}</w:t>
      </w:r>
      <w:r>
        <w:rPr>
          <w:spacing w:val="-1"/>
        </w:rPr>
        <w:t xml:space="preserve"> </w:t>
      </w:r>
      <w:r>
        <w:t>else {</w:t>
      </w:r>
    </w:p>
    <w:p>
      <w:pPr>
        <w:pStyle w:val="7"/>
        <w:spacing w:before="145"/>
        <w:ind w:left="1945"/>
      </w:pPr>
      <w:r>
        <w:t>//We</w:t>
      </w:r>
      <w:r>
        <w:rPr>
          <w:spacing w:val="-2"/>
        </w:rPr>
        <w:t xml:space="preserve"> </w:t>
      </w:r>
      <w:r>
        <w:t>do not have</w:t>
      </w:r>
      <w:r>
        <w:rPr>
          <w:spacing w:val="-2"/>
        </w:rPr>
        <w:t xml:space="preserve"> </w:t>
      </w:r>
      <w:r>
        <w:t>the permission..</w:t>
      </w:r>
    </w:p>
    <w:p>
      <w:pPr>
        <w:pStyle w:val="7"/>
        <w:spacing w:before="141" w:line="360" w:lineRule="auto"/>
        <w:ind w:left="994" w:right="393" w:firstLine="950"/>
      </w:pPr>
      <w:r>
        <w:t>Toast.makeText(this,</w:t>
      </w:r>
      <w:r>
        <w:rPr>
          <w:spacing w:val="-2"/>
        </w:rPr>
        <w:t xml:space="preserve"> </w:t>
      </w:r>
      <w:r>
        <w:t>"Background</w:t>
      </w:r>
      <w:r>
        <w:rPr>
          <w:spacing w:val="-2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neccessary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geofences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trigger...",</w:t>
      </w:r>
      <w:r>
        <w:rPr>
          <w:spacing w:val="-57"/>
        </w:rPr>
        <w:t xml:space="preserve"> </w:t>
      </w:r>
      <w:r>
        <w:t>Toast.LENGTH_SHORT).show();</w:t>
      </w:r>
    </w:p>
    <w:p>
      <w:pPr>
        <w:pStyle w:val="7"/>
        <w:spacing w:before="5"/>
        <w:ind w:left="1705"/>
      </w:pPr>
      <w:r>
        <w:t>}</w:t>
      </w:r>
    </w:p>
    <w:p>
      <w:pPr>
        <w:pStyle w:val="7"/>
        <w:spacing w:before="144"/>
        <w:ind w:left="1465"/>
      </w:pPr>
      <w:r>
        <w:t>}</w:t>
      </w:r>
    </w:p>
    <w:p>
      <w:pPr>
        <w:pStyle w:val="7"/>
        <w:spacing w:before="142"/>
        <w:ind w:left="1225"/>
      </w:pPr>
      <w:r>
        <w:t>}</w:t>
      </w:r>
    </w:p>
    <w:p>
      <w:pPr>
        <w:spacing w:after="0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/>
        <w:ind w:left="1225"/>
      </w:pPr>
      <w:r>
        <w:t>@Override</w:t>
      </w:r>
    </w:p>
    <w:p>
      <w:pPr>
        <w:pStyle w:val="7"/>
        <w:spacing w:before="144" w:line="362" w:lineRule="auto"/>
        <w:ind w:left="1465" w:right="5373" w:hanging="24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onMapLongClick(LatLng</w:t>
      </w:r>
      <w:r>
        <w:rPr>
          <w:spacing w:val="-5"/>
        </w:rPr>
        <w:t xml:space="preserve"> </w:t>
      </w:r>
      <w:r>
        <w:t>latLng)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(Build.VERSION.SDK_INT</w:t>
      </w:r>
      <w:r>
        <w:rPr>
          <w:spacing w:val="-1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29) {</w:t>
      </w:r>
    </w:p>
    <w:p>
      <w:pPr>
        <w:pStyle w:val="7"/>
        <w:spacing w:before="4"/>
        <w:ind w:left="1705"/>
      </w:pPr>
      <w:r>
        <w:t>//We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background</w:t>
      </w:r>
      <w:r>
        <w:rPr>
          <w:spacing w:val="-1"/>
        </w:rPr>
        <w:t xml:space="preserve"> </w:t>
      </w:r>
      <w:r>
        <w:t>permission</w:t>
      </w:r>
    </w:p>
    <w:p>
      <w:pPr>
        <w:pStyle w:val="7"/>
        <w:spacing w:before="142" w:line="360" w:lineRule="auto"/>
        <w:ind w:left="994" w:right="3672" w:firstLine="710"/>
      </w:pPr>
      <w:r>
        <w:t>if (ContextCompat.checkSelfPermission(this,</w:t>
      </w:r>
      <w:r>
        <w:rPr>
          <w:spacing w:val="1"/>
        </w:rPr>
        <w:t xml:space="preserve"> </w:t>
      </w:r>
      <w:r>
        <w:t>Manifest.permission.ACCESS_BACKGROUND_LOCATION)</w:t>
      </w:r>
      <w:r>
        <w:rPr>
          <w:spacing w:val="-11"/>
        </w:rPr>
        <w:t xml:space="preserve"> </w:t>
      </w:r>
      <w:r>
        <w:t>==</w:t>
      </w:r>
      <w:r>
        <w:rPr>
          <w:spacing w:val="-57"/>
        </w:rPr>
        <w:t xml:space="preserve"> </w:t>
      </w:r>
      <w:r>
        <w:t>PackageManager.PERMISSION_GRANTED)</w:t>
      </w:r>
      <w:r>
        <w:rPr>
          <w:spacing w:val="-1"/>
        </w:rPr>
        <w:t xml:space="preserve"> </w:t>
      </w:r>
      <w:r>
        <w:t>{</w:t>
      </w:r>
    </w:p>
    <w:p>
      <w:pPr>
        <w:pStyle w:val="7"/>
        <w:spacing w:before="6"/>
        <w:ind w:left="1945"/>
      </w:pPr>
      <w:r>
        <w:t>handleMapLongClick(latLng);</w:t>
      </w:r>
    </w:p>
    <w:p>
      <w:pPr>
        <w:pStyle w:val="7"/>
        <w:spacing w:before="142"/>
        <w:ind w:left="1705"/>
      </w:pPr>
      <w:r>
        <w:t>}</w:t>
      </w:r>
      <w:r>
        <w:rPr>
          <w:spacing w:val="-1"/>
        </w:rPr>
        <w:t xml:space="preserve"> </w:t>
      </w:r>
      <w:r>
        <w:t>else {</w:t>
      </w:r>
    </w:p>
    <w:p>
      <w:pPr>
        <w:pStyle w:val="7"/>
        <w:spacing w:before="144" w:line="362" w:lineRule="auto"/>
        <w:ind w:left="994" w:right="2899" w:firstLine="950"/>
      </w:pPr>
      <w:r>
        <w:t>if</w:t>
      </w:r>
      <w:r>
        <w:rPr>
          <w:spacing w:val="-10"/>
        </w:rPr>
        <w:t xml:space="preserve"> </w:t>
      </w:r>
      <w:r>
        <w:t>(ActivityCompat.shouldShowRequestPermissionRationale(this,</w:t>
      </w:r>
      <w:r>
        <w:rPr>
          <w:spacing w:val="-57"/>
        </w:rPr>
        <w:t xml:space="preserve"> </w:t>
      </w:r>
      <w:r>
        <w:t>Manifest.permission.ACCESS_BACKGROUND_LOCATION))</w:t>
      </w:r>
      <w:r>
        <w:rPr>
          <w:spacing w:val="-1"/>
        </w:rPr>
        <w:t xml:space="preserve"> </w:t>
      </w:r>
      <w:r>
        <w:t>{</w:t>
      </w:r>
    </w:p>
    <w:p>
      <w:pPr>
        <w:pStyle w:val="7"/>
        <w:spacing w:line="364" w:lineRule="auto"/>
        <w:ind w:left="2185" w:right="3517"/>
      </w:pPr>
      <w:r>
        <w:t>//We show a dialog and ask for permission</w:t>
      </w:r>
      <w:r>
        <w:rPr>
          <w:spacing w:val="1"/>
        </w:rPr>
        <w:t xml:space="preserve"> </w:t>
      </w:r>
      <w:r>
        <w:rPr>
          <w:spacing w:val="-1"/>
        </w:rPr>
        <w:t>ActivityCompat.requestPermissions(this,</w:t>
      </w:r>
      <w:r>
        <w:rPr>
          <w:spacing w:val="13"/>
        </w:rPr>
        <w:t xml:space="preserve"> </w:t>
      </w:r>
      <w:r>
        <w:t>new</w:t>
      </w:r>
    </w:p>
    <w:p>
      <w:pPr>
        <w:pStyle w:val="7"/>
        <w:spacing w:line="360" w:lineRule="auto"/>
        <w:ind w:left="994"/>
      </w:pPr>
      <w:r>
        <w:rPr>
          <w:spacing w:val="-1"/>
        </w:rPr>
        <w:t>String[]{Manifest.permission.ACCESS_BACKGROUND_LOCATION},</w:t>
      </w:r>
      <w:r>
        <w:rPr>
          <w:spacing w:val="-57"/>
        </w:rPr>
        <w:t xml:space="preserve"> </w:t>
      </w:r>
      <w:r>
        <w:t>BACKGROUND_LOCATION_ACCESS_REQUEST_CODE);</w:t>
      </w:r>
    </w:p>
    <w:p>
      <w:pPr>
        <w:pStyle w:val="7"/>
        <w:ind w:left="1945"/>
      </w:pPr>
      <w:r>
        <w:t>}</w:t>
      </w:r>
      <w:r>
        <w:rPr>
          <w:spacing w:val="-1"/>
        </w:rPr>
        <w:t xml:space="preserve"> </w:t>
      </w:r>
      <w:r>
        <w:t>else {</w:t>
      </w:r>
    </w:p>
    <w:p>
      <w:pPr>
        <w:pStyle w:val="7"/>
        <w:spacing w:before="142" w:line="360" w:lineRule="auto"/>
        <w:ind w:left="994" w:firstLine="1190"/>
      </w:pPr>
      <w:r>
        <w:t>ActivityCompat.requestPermissions(this, new</w:t>
      </w:r>
      <w:r>
        <w:rPr>
          <w:spacing w:val="1"/>
        </w:rPr>
        <w:t xml:space="preserve"> </w:t>
      </w:r>
      <w:r>
        <w:rPr>
          <w:spacing w:val="-1"/>
        </w:rPr>
        <w:t>String[]{Manifest.permission.ACCESS_BACKGROUND_LOCATION},</w:t>
      </w:r>
      <w:r>
        <w:rPr>
          <w:spacing w:val="-57"/>
        </w:rPr>
        <w:t xml:space="preserve"> </w:t>
      </w:r>
      <w:r>
        <w:t>BACKGROUND_LOCATION_ACCESS_REQUEST_CODE);</w:t>
      </w:r>
    </w:p>
    <w:p>
      <w:pPr>
        <w:pStyle w:val="7"/>
        <w:spacing w:before="4"/>
        <w:ind w:left="1945"/>
      </w:pPr>
      <w:r>
        <w:t>}</w:t>
      </w:r>
    </w:p>
    <w:p>
      <w:pPr>
        <w:pStyle w:val="7"/>
        <w:spacing w:before="144"/>
        <w:ind w:left="1705"/>
      </w:pPr>
      <w:r>
        <w:t>}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ind w:left="1465"/>
      </w:pPr>
      <w:r>
        <w:t>}</w:t>
      </w:r>
      <w:r>
        <w:rPr>
          <w:spacing w:val="-1"/>
        </w:rPr>
        <w:t xml:space="preserve"> </w:t>
      </w:r>
      <w:r>
        <w:t>else {</w:t>
      </w:r>
    </w:p>
    <w:p>
      <w:pPr>
        <w:pStyle w:val="7"/>
        <w:spacing w:before="144"/>
        <w:ind w:left="1705"/>
      </w:pPr>
      <w:r>
        <w:t>handleMapLongClick(latLng);</w:t>
      </w:r>
    </w:p>
    <w:p>
      <w:pPr>
        <w:pStyle w:val="7"/>
        <w:spacing w:before="142"/>
        <w:ind w:left="1465"/>
      </w:pPr>
      <w: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1"/>
        </w:rPr>
      </w:pPr>
    </w:p>
    <w:p>
      <w:pPr>
        <w:pStyle w:val="7"/>
        <w:spacing w:before="90"/>
        <w:ind w:left="1225"/>
      </w:pPr>
      <w:r>
        <w:t>}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spacing w:line="364" w:lineRule="auto"/>
        <w:ind w:left="1465" w:right="4906" w:hanging="240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handleMapLongClick(LatLng</w:t>
      </w:r>
      <w:r>
        <w:rPr>
          <w:spacing w:val="-4"/>
        </w:rPr>
        <w:t xml:space="preserve"> </w:t>
      </w:r>
      <w:r>
        <w:t>latLng)</w:t>
      </w:r>
      <w:r>
        <w:rPr>
          <w:spacing w:val="-5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mMap.clear();</w:t>
      </w:r>
    </w:p>
    <w:p>
      <w:pPr>
        <w:pStyle w:val="7"/>
        <w:spacing w:before="1"/>
        <w:ind w:left="1465"/>
      </w:pPr>
      <w:r>
        <w:t>addMarker(latLng);</w:t>
      </w:r>
    </w:p>
    <w:p>
      <w:pPr>
        <w:pStyle w:val="7"/>
        <w:spacing w:before="142" w:line="364" w:lineRule="auto"/>
        <w:ind w:left="1465" w:right="5202"/>
      </w:pPr>
      <w:r>
        <w:t>addCircle(latLng, GEOFENCE_RADIUS);</w:t>
      </w:r>
      <w:r>
        <w:rPr>
          <w:spacing w:val="1"/>
        </w:rPr>
        <w:t xml:space="preserve"> </w:t>
      </w:r>
      <w:r>
        <w:t>addGeofence(latLng,</w:t>
      </w:r>
      <w:r>
        <w:rPr>
          <w:spacing w:val="-13"/>
        </w:rPr>
        <w:t xml:space="preserve"> </w:t>
      </w:r>
      <w:r>
        <w:t>GEOFENCE_RADIUS);</w:t>
      </w:r>
    </w:p>
    <w:p>
      <w:pPr>
        <w:spacing w:after="0" w:line="364" w:lineRule="auto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/>
        <w:ind w:left="1225"/>
      </w:pPr>
      <w:r>
        <w:t>}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ind w:left="1225"/>
      </w:pPr>
      <w:r>
        <w:t>private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addGeofence(LatLng</w:t>
      </w:r>
      <w:r>
        <w:rPr>
          <w:spacing w:val="-2"/>
        </w:rPr>
        <w:t xml:space="preserve"> </w:t>
      </w:r>
      <w:r>
        <w:t>latLng,</w:t>
      </w:r>
      <w:r>
        <w:rPr>
          <w:spacing w:val="-1"/>
        </w:rPr>
        <w:t xml:space="preserve"> </w:t>
      </w:r>
      <w:r>
        <w:t>float</w:t>
      </w:r>
      <w:r>
        <w:rPr>
          <w:spacing w:val="1"/>
        </w:rPr>
        <w:t xml:space="preserve"> </w:t>
      </w:r>
      <w:r>
        <w:t>radius)</w:t>
      </w:r>
      <w:r>
        <w:rPr>
          <w:spacing w:val="-2"/>
        </w:rPr>
        <w:t xml:space="preserve"> </w:t>
      </w:r>
      <w:r>
        <w:t>{</w:t>
      </w:r>
    </w:p>
    <w:p>
      <w:pPr>
        <w:pStyle w:val="7"/>
        <w:spacing w:before="144" w:line="360" w:lineRule="auto"/>
        <w:ind w:left="994" w:right="722" w:firstLine="470"/>
      </w:pPr>
      <w:r>
        <w:t>Geofence geofence = geofenceHelper.getGeofence(GEOFENCE_ID, latLng, radius,</w:t>
      </w:r>
      <w:r>
        <w:rPr>
          <w:spacing w:val="1"/>
        </w:rPr>
        <w:t xml:space="preserve"> </w:t>
      </w:r>
      <w:r>
        <w:t>Geofence.GEOFENCE_TRANSITION_ENTER</w:t>
      </w:r>
      <w:r>
        <w:rPr>
          <w:spacing w:val="-7"/>
        </w:rPr>
        <w:t xml:space="preserve"> </w:t>
      </w:r>
      <w:r>
        <w:t>|</w:t>
      </w:r>
      <w:r>
        <w:rPr>
          <w:spacing w:val="-9"/>
        </w:rPr>
        <w:t xml:space="preserve"> </w:t>
      </w:r>
      <w:r>
        <w:t>Geofence.GEOFENCE_TRANSITION_EXIT);</w:t>
      </w:r>
    </w:p>
    <w:p>
      <w:pPr>
        <w:pStyle w:val="7"/>
        <w:spacing w:before="5" w:line="362" w:lineRule="auto"/>
        <w:ind w:left="1465" w:right="803"/>
      </w:pPr>
      <w:r>
        <w:t>GeofencingRequest</w:t>
      </w:r>
      <w:r>
        <w:rPr>
          <w:spacing w:val="-3"/>
        </w:rPr>
        <w:t xml:space="preserve"> </w:t>
      </w:r>
      <w:r>
        <w:t>geofencingRequest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geofenceHelper.getGeofencingRequest(geofence);</w:t>
      </w:r>
      <w:r>
        <w:rPr>
          <w:spacing w:val="-57"/>
        </w:rPr>
        <w:t xml:space="preserve"> </w:t>
      </w:r>
      <w:r>
        <w:t>PendingIntent</w:t>
      </w:r>
      <w:r>
        <w:rPr>
          <w:spacing w:val="-1"/>
        </w:rPr>
        <w:t xml:space="preserve"> </w:t>
      </w:r>
      <w:r>
        <w:t>pendingIntent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geofenceHelper.getPendingIntent();</w:t>
      </w:r>
    </w:p>
    <w:p>
      <w:pPr>
        <w:pStyle w:val="7"/>
        <w:spacing w:before="10"/>
        <w:rPr>
          <w:sz w:val="36"/>
        </w:rPr>
      </w:pPr>
    </w:p>
    <w:p>
      <w:pPr>
        <w:pStyle w:val="7"/>
        <w:ind w:left="1465"/>
      </w:pPr>
      <w:r>
        <w:t>if</w:t>
      </w:r>
      <w:r>
        <w:rPr>
          <w:spacing w:val="-5"/>
        </w:rPr>
        <w:t xml:space="preserve"> </w:t>
      </w:r>
      <w:r>
        <w:t>(ActivityCompat.checkSelfPermission(this,</w:t>
      </w:r>
      <w:r>
        <w:rPr>
          <w:spacing w:val="-5"/>
        </w:rPr>
        <w:t xml:space="preserve"> </w:t>
      </w:r>
      <w:r>
        <w:t>Manifest.permission.ACCESS_FINE_LOCATION)</w:t>
      </w:r>
    </w:p>
    <w:p>
      <w:pPr>
        <w:pStyle w:val="7"/>
        <w:spacing w:before="137"/>
        <w:ind w:left="994"/>
      </w:pPr>
      <w:r>
        <w:t>!=</w:t>
      </w:r>
      <w:r>
        <w:rPr>
          <w:spacing w:val="-5"/>
        </w:rPr>
        <w:t xml:space="preserve"> </w:t>
      </w:r>
      <w:r>
        <w:t>PackageManager.PERMISSION_GRANTED)</w:t>
      </w:r>
      <w:r>
        <w:rPr>
          <w:spacing w:val="-1"/>
        </w:rPr>
        <w:t xml:space="preserve"> </w:t>
      </w:r>
      <w:r>
        <w:t>{</w:t>
      </w:r>
    </w:p>
    <w:p>
      <w:pPr>
        <w:pStyle w:val="7"/>
        <w:spacing w:before="144"/>
        <w:ind w:left="1705"/>
      </w:pPr>
      <w:r>
        <w:t>//</w:t>
      </w:r>
      <w:r>
        <w:rPr>
          <w:spacing w:val="-2"/>
        </w:rPr>
        <w:t xml:space="preserve"> </w:t>
      </w:r>
      <w:r>
        <w:t>TODO:</w:t>
      </w:r>
      <w:r>
        <w:rPr>
          <w:spacing w:val="-1"/>
        </w:rPr>
        <w:t xml:space="preserve"> </w:t>
      </w:r>
      <w:r>
        <w:t>Consider</w:t>
      </w:r>
      <w:r>
        <w:rPr>
          <w:spacing w:val="-2"/>
        </w:rPr>
        <w:t xml:space="preserve"> </w:t>
      </w:r>
      <w:r>
        <w:t>calling</w:t>
      </w:r>
    </w:p>
    <w:p>
      <w:pPr>
        <w:pStyle w:val="7"/>
        <w:tabs>
          <w:tab w:val="left" w:pos="2079"/>
        </w:tabs>
        <w:spacing w:before="142"/>
        <w:ind w:left="1705"/>
      </w:pPr>
      <w:r>
        <w:t>//</w:t>
      </w:r>
      <w:r>
        <w:tab/>
      </w:r>
      <w:r>
        <w:t>ActivityCompat#requestPermissions</w:t>
      </w:r>
    </w:p>
    <w:p>
      <w:pPr>
        <w:pStyle w:val="7"/>
        <w:spacing w:before="144"/>
        <w:ind w:left="1705"/>
      </w:pPr>
      <w:r>
        <w:t>//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permissions,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 overriding</w:t>
      </w:r>
    </w:p>
    <w:p>
      <w:pPr>
        <w:pStyle w:val="7"/>
        <w:spacing w:before="142"/>
        <w:ind w:left="1705"/>
      </w:pPr>
      <w:r>
        <w:t>//</w:t>
      </w:r>
      <w:r>
        <w:rPr>
          <w:spacing w:val="58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onRequestPermissionsResult(int</w:t>
      </w:r>
      <w:r>
        <w:rPr>
          <w:spacing w:val="-1"/>
        </w:rPr>
        <w:t xml:space="preserve"> </w:t>
      </w:r>
      <w:r>
        <w:t>requestCode,</w:t>
      </w:r>
      <w:r>
        <w:rPr>
          <w:spacing w:val="-1"/>
        </w:rPr>
        <w:t xml:space="preserve"> </w:t>
      </w:r>
      <w:r>
        <w:t>String[]</w:t>
      </w:r>
      <w:r>
        <w:rPr>
          <w:spacing w:val="-3"/>
        </w:rPr>
        <w:t xml:space="preserve"> </w:t>
      </w:r>
      <w:r>
        <w:t>permissions,</w:t>
      </w:r>
    </w:p>
    <w:p>
      <w:pPr>
        <w:pStyle w:val="7"/>
        <w:tabs>
          <w:tab w:val="left" w:pos="4359"/>
        </w:tabs>
        <w:spacing w:before="144"/>
        <w:ind w:left="1705"/>
      </w:pPr>
      <w:r>
        <w:t>//</w:t>
      </w:r>
      <w:r>
        <w:tab/>
      </w:r>
      <w:r>
        <w:t>int[]</w:t>
      </w:r>
      <w:r>
        <w:rPr>
          <w:spacing w:val="-3"/>
        </w:rPr>
        <w:t xml:space="preserve"> </w:t>
      </w:r>
      <w:r>
        <w:t>grantResults)</w:t>
      </w:r>
    </w:p>
    <w:p>
      <w:pPr>
        <w:pStyle w:val="7"/>
        <w:spacing w:before="141"/>
        <w:ind w:left="1705"/>
      </w:pPr>
      <w:r>
        <w:t>//</w:t>
      </w:r>
      <w:r>
        <w:rPr>
          <w:spacing w:val="-1"/>
        </w:rPr>
        <w:t xml:space="preserve"> </w:t>
      </w:r>
      <w:r>
        <w:t>to handle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grants the</w:t>
      </w:r>
      <w:r>
        <w:rPr>
          <w:spacing w:val="-1"/>
        </w:rPr>
        <w:t xml:space="preserve"> </w:t>
      </w:r>
      <w:r>
        <w:t>permission.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 documentation</w:t>
      </w:r>
    </w:p>
    <w:p>
      <w:pPr>
        <w:pStyle w:val="7"/>
        <w:spacing w:before="144" w:line="364" w:lineRule="auto"/>
        <w:ind w:left="1705" w:right="3773"/>
      </w:pPr>
      <w:r>
        <w:t>//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ActivityCompat#requestPermissions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details.</w:t>
      </w:r>
      <w:r>
        <w:rPr>
          <w:spacing w:val="-57"/>
        </w:rPr>
        <w:t xml:space="preserve"> </w:t>
      </w:r>
      <w:r>
        <w:t>return;</w:t>
      </w:r>
    </w:p>
    <w:p>
      <w:pPr>
        <w:pStyle w:val="7"/>
        <w:spacing w:line="275" w:lineRule="exact"/>
        <w:ind w:left="1465"/>
      </w:pPr>
      <w:r>
        <w:t>}</w:t>
      </w:r>
    </w:p>
    <w:p>
      <w:pPr>
        <w:pStyle w:val="7"/>
        <w:spacing w:before="144"/>
        <w:ind w:left="1465"/>
      </w:pPr>
      <w:r>
        <w:t>geofencingClient.addGeofences(geofencingRequest,</w:t>
      </w:r>
      <w:r>
        <w:rPr>
          <w:spacing w:val="-5"/>
        </w:rPr>
        <w:t xml:space="preserve"> </w:t>
      </w:r>
      <w:r>
        <w:t>pendingIntent)</w:t>
      </w:r>
    </w:p>
    <w:p>
      <w:pPr>
        <w:pStyle w:val="7"/>
        <w:spacing w:before="141" w:line="364" w:lineRule="auto"/>
        <w:ind w:left="2185" w:right="3523" w:hanging="240"/>
      </w:pPr>
      <w:r>
        <w:t>.addOnSuccessListener(new</w:t>
      </w:r>
      <w:r>
        <w:rPr>
          <w:spacing w:val="-10"/>
        </w:rPr>
        <w:t xml:space="preserve"> </w:t>
      </w:r>
      <w:r>
        <w:t>OnSuccessListener&lt;Void&gt;()</w:t>
      </w:r>
      <w:r>
        <w:rPr>
          <w:spacing w:val="-10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@Override</w:t>
      </w:r>
    </w:p>
    <w:p>
      <w:pPr>
        <w:pStyle w:val="7"/>
        <w:spacing w:line="364" w:lineRule="auto"/>
        <w:ind w:left="2425" w:right="4224" w:hanging="240"/>
      </w:pPr>
      <w:r>
        <w:t>public void onSuccess(Void aVoid) {</w:t>
      </w:r>
      <w:r>
        <w:rPr>
          <w:spacing w:val="1"/>
        </w:rPr>
        <w:t xml:space="preserve"> </w:t>
      </w:r>
      <w:r>
        <w:t>Log.d(TAG,</w:t>
      </w:r>
      <w:r>
        <w:rPr>
          <w:spacing w:val="-6"/>
        </w:rPr>
        <w:t xml:space="preserve"> </w:t>
      </w:r>
      <w:r>
        <w:t>"onSuccess:</w:t>
      </w:r>
      <w:r>
        <w:rPr>
          <w:spacing w:val="-6"/>
        </w:rPr>
        <w:t xml:space="preserve"> </w:t>
      </w:r>
      <w:r>
        <w:t>Geofence</w:t>
      </w:r>
      <w:r>
        <w:rPr>
          <w:spacing w:val="-5"/>
        </w:rPr>
        <w:t xml:space="preserve"> </w:t>
      </w:r>
      <w:r>
        <w:t>Added...");</w:t>
      </w:r>
    </w:p>
    <w:p>
      <w:pPr>
        <w:pStyle w:val="7"/>
        <w:ind w:left="2185"/>
      </w:pPr>
      <w:r>
        <w:t>}</w:t>
      </w:r>
    </w:p>
    <w:p>
      <w:pPr>
        <w:pStyle w:val="7"/>
        <w:spacing w:before="142"/>
        <w:ind w:left="1945"/>
      </w:pPr>
      <w:r>
        <w:t>})</w:t>
      </w:r>
    </w:p>
    <w:p>
      <w:pPr>
        <w:pStyle w:val="7"/>
        <w:spacing w:before="144" w:line="362" w:lineRule="auto"/>
        <w:ind w:left="2185" w:right="4433" w:hanging="240"/>
      </w:pPr>
      <w:r>
        <w:t>.addOnFailureListener(new</w:t>
      </w:r>
      <w:r>
        <w:rPr>
          <w:spacing w:val="-10"/>
        </w:rPr>
        <w:t xml:space="preserve"> </w:t>
      </w:r>
      <w:r>
        <w:t>OnFailureListener()</w:t>
      </w:r>
      <w:r>
        <w:rPr>
          <w:spacing w:val="-9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@Override</w:t>
      </w:r>
    </w:p>
    <w:p>
      <w:pPr>
        <w:pStyle w:val="7"/>
        <w:spacing w:before="4"/>
        <w:ind w:left="2185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onFailure(@NonNull</w:t>
      </w:r>
      <w:r>
        <w:rPr>
          <w:spacing w:val="-1"/>
        </w:rPr>
        <w:t xml:space="preserve"> </w:t>
      </w:r>
      <w:r>
        <w:t>Exception</w:t>
      </w:r>
      <w:r>
        <w:rPr>
          <w:spacing w:val="-1"/>
        </w:rPr>
        <w:t xml:space="preserve"> </w:t>
      </w:r>
      <w:r>
        <w:t>e)</w:t>
      </w:r>
      <w:r>
        <w:rPr>
          <w:spacing w:val="-1"/>
        </w:rPr>
        <w:t xml:space="preserve"> </w:t>
      </w:r>
      <w:r>
        <w:t>{</w:t>
      </w:r>
    </w:p>
    <w:p>
      <w:pPr>
        <w:pStyle w:val="7"/>
        <w:spacing w:before="142" w:line="364" w:lineRule="auto"/>
        <w:ind w:left="2425" w:right="3228"/>
      </w:pPr>
      <w:r>
        <w:t>String errorMessage = geofenceHelper.getErrorString(e);</w:t>
      </w:r>
      <w:r>
        <w:rPr>
          <w:spacing w:val="-58"/>
        </w:rPr>
        <w:t xml:space="preserve"> </w:t>
      </w:r>
      <w:r>
        <w:t>Log.d(TAG,</w:t>
      </w:r>
      <w:r>
        <w:rPr>
          <w:spacing w:val="-1"/>
        </w:rPr>
        <w:t xml:space="preserve"> </w:t>
      </w:r>
      <w:r>
        <w:t>"onFailure: " + errorMessage);</w:t>
      </w:r>
    </w:p>
    <w:p>
      <w:pPr>
        <w:pStyle w:val="7"/>
        <w:spacing w:before="1"/>
        <w:ind w:right="8877"/>
        <w:jc w:val="right"/>
      </w:pPr>
      <w:r>
        <w:t>}</w:t>
      </w:r>
    </w:p>
    <w:p>
      <w:pPr>
        <w:pStyle w:val="7"/>
        <w:spacing w:before="142"/>
        <w:ind w:right="8972"/>
        <w:jc w:val="right"/>
      </w:pPr>
      <w:r>
        <w:t>});</w:t>
      </w:r>
    </w:p>
    <w:p>
      <w:pPr>
        <w:spacing w:after="0"/>
        <w:jc w:val="right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/>
        <w:ind w:left="1225"/>
      </w:pPr>
      <w:r>
        <w:t>}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ind w:left="1225"/>
      </w:pPr>
      <w:r>
        <w:t>private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addMarker(LatLng</w:t>
      </w:r>
      <w:r>
        <w:rPr>
          <w:spacing w:val="-1"/>
        </w:rPr>
        <w:t xml:space="preserve"> </w:t>
      </w:r>
      <w:r>
        <w:t>latLng)</w:t>
      </w:r>
      <w:r>
        <w:rPr>
          <w:spacing w:val="-2"/>
        </w:rPr>
        <w:t xml:space="preserve"> </w:t>
      </w:r>
      <w:r>
        <w:t>{</w:t>
      </w:r>
    </w:p>
    <w:p>
      <w:pPr>
        <w:pStyle w:val="7"/>
        <w:spacing w:before="144" w:line="362" w:lineRule="auto"/>
        <w:ind w:left="1465" w:right="2714"/>
      </w:pPr>
      <w:r>
        <w:t>MarkerOptions</w:t>
      </w:r>
      <w:r>
        <w:rPr>
          <w:spacing w:val="-3"/>
        </w:rPr>
        <w:t xml:space="preserve"> </w:t>
      </w:r>
      <w:r>
        <w:t>markerOptions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MarkerOptions().position(latLng);</w:t>
      </w:r>
      <w:r>
        <w:rPr>
          <w:spacing w:val="-57"/>
        </w:rPr>
        <w:t xml:space="preserve"> </w:t>
      </w:r>
      <w:r>
        <w:t>mMap.addMarker(markerOptions);</w:t>
      </w:r>
    </w:p>
    <w:p>
      <w:pPr>
        <w:pStyle w:val="7"/>
        <w:spacing w:before="4"/>
        <w:ind w:left="1225"/>
      </w:pPr>
      <w:r>
        <w:t>}</w:t>
      </w:r>
    </w:p>
    <w:p>
      <w:pPr>
        <w:pStyle w:val="7"/>
        <w:rPr>
          <w:sz w:val="26"/>
        </w:rPr>
      </w:pPr>
    </w:p>
    <w:p>
      <w:pPr>
        <w:pStyle w:val="7"/>
        <w:spacing w:before="9"/>
        <w:rPr>
          <w:sz w:val="22"/>
        </w:rPr>
      </w:pPr>
    </w:p>
    <w:p>
      <w:pPr>
        <w:pStyle w:val="7"/>
        <w:spacing w:before="1" w:line="364" w:lineRule="auto"/>
        <w:ind w:left="1465" w:right="4546" w:hanging="240"/>
      </w:pPr>
      <w:r>
        <w:t>private void addCircle(LatLng latLng, float radius) {</w:t>
      </w:r>
      <w:r>
        <w:rPr>
          <w:spacing w:val="1"/>
        </w:rPr>
        <w:t xml:space="preserve"> </w:t>
      </w:r>
      <w:r>
        <w:t>CircleOptions circleOptions = new CircleOptions();</w:t>
      </w:r>
      <w:r>
        <w:rPr>
          <w:spacing w:val="1"/>
        </w:rPr>
        <w:t xml:space="preserve"> </w:t>
      </w:r>
      <w:r>
        <w:t>circleOptions.center(latLng);</w:t>
      </w:r>
      <w:r>
        <w:rPr>
          <w:spacing w:val="1"/>
        </w:rPr>
        <w:t xml:space="preserve"> </w:t>
      </w:r>
      <w:r>
        <w:t>circleOptions.radius(radius);</w:t>
      </w:r>
      <w:r>
        <w:rPr>
          <w:spacing w:val="1"/>
        </w:rPr>
        <w:t xml:space="preserve"> </w:t>
      </w:r>
      <w:r>
        <w:t>circleOptions.strokeColor(Color.argb(255,</w:t>
      </w:r>
      <w:r>
        <w:rPr>
          <w:spacing w:val="-9"/>
        </w:rPr>
        <w:t xml:space="preserve"> </w:t>
      </w:r>
      <w:r>
        <w:t>255,</w:t>
      </w:r>
      <w:r>
        <w:rPr>
          <w:spacing w:val="-8"/>
        </w:rPr>
        <w:t xml:space="preserve"> </w:t>
      </w:r>
      <w:r>
        <w:t>0,0));</w:t>
      </w:r>
    </w:p>
    <w:p>
      <w:pPr>
        <w:pStyle w:val="7"/>
        <w:spacing w:line="364" w:lineRule="auto"/>
        <w:ind w:left="1465" w:right="4974"/>
      </w:pPr>
      <w:r>
        <w:t>circleOptions.fillColor(Color.argb(64,</w:t>
      </w:r>
      <w:r>
        <w:rPr>
          <w:spacing w:val="-10"/>
        </w:rPr>
        <w:t xml:space="preserve"> </w:t>
      </w:r>
      <w:r>
        <w:t>255,</w:t>
      </w:r>
      <w:r>
        <w:rPr>
          <w:spacing w:val="-9"/>
        </w:rPr>
        <w:t xml:space="preserve"> </w:t>
      </w:r>
      <w:r>
        <w:t>0,0));</w:t>
      </w:r>
      <w:r>
        <w:rPr>
          <w:spacing w:val="-57"/>
        </w:rPr>
        <w:t xml:space="preserve"> </w:t>
      </w:r>
      <w:r>
        <w:t>circleOptions.strokeWidth(4);</w:t>
      </w:r>
      <w:r>
        <w:rPr>
          <w:spacing w:val="1"/>
        </w:rPr>
        <w:t xml:space="preserve"> </w:t>
      </w:r>
      <w:r>
        <w:t>mMap.addCircle(circleOptions);</w:t>
      </w:r>
    </w:p>
    <w:p>
      <w:pPr>
        <w:pStyle w:val="7"/>
        <w:spacing w:line="273" w:lineRule="exact"/>
        <w:ind w:left="1225"/>
      </w:pPr>
      <w:r>
        <w:t>}</w:t>
      </w:r>
    </w:p>
    <w:p>
      <w:pPr>
        <w:pStyle w:val="7"/>
        <w:spacing w:before="141"/>
        <w:ind w:left="985"/>
      </w:pPr>
      <w:r>
        <w:t>}</w:t>
      </w: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1"/>
        </w:rPr>
      </w:pPr>
    </w:p>
    <w:p>
      <w:pPr>
        <w:pStyle w:val="4"/>
        <w:spacing w:before="90"/>
        <w:rPr>
          <w:u w:val="none"/>
        </w:rPr>
      </w:pPr>
      <w:r>
        <w:rPr>
          <w:u w:val="thick"/>
        </w:rPr>
        <w:t>GeofenceHelper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1"/>
        </w:rPr>
      </w:pPr>
    </w:p>
    <w:p>
      <w:pPr>
        <w:pStyle w:val="7"/>
        <w:spacing w:before="90"/>
        <w:ind w:left="985"/>
      </w:pPr>
      <w:r>
        <w:t>package</w:t>
      </w:r>
      <w:r>
        <w:rPr>
          <w:spacing w:val="-2"/>
        </w:rPr>
        <w:t xml:space="preserve"> </w:t>
      </w:r>
      <w:r>
        <w:t>com.example.app2;</w:t>
      </w:r>
    </w:p>
    <w:p>
      <w:pPr>
        <w:pStyle w:val="7"/>
        <w:rPr>
          <w:sz w:val="26"/>
        </w:rPr>
      </w:pPr>
    </w:p>
    <w:p>
      <w:pPr>
        <w:pStyle w:val="7"/>
        <w:rPr>
          <w:sz w:val="23"/>
        </w:rPr>
      </w:pPr>
    </w:p>
    <w:p>
      <w:pPr>
        <w:pStyle w:val="7"/>
        <w:spacing w:before="1" w:line="362" w:lineRule="auto"/>
        <w:ind w:left="985" w:right="6869"/>
      </w:pPr>
      <w:r>
        <w:rPr>
          <w:spacing w:val="-1"/>
        </w:rPr>
        <w:t xml:space="preserve">import </w:t>
      </w:r>
      <w:r>
        <w:t>android.app.PendingIntent;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android.content.Context;</w:t>
      </w:r>
    </w:p>
    <w:p>
      <w:pPr>
        <w:pStyle w:val="7"/>
        <w:spacing w:before="4" w:line="362" w:lineRule="auto"/>
        <w:ind w:left="985" w:right="6264"/>
      </w:pPr>
      <w:r>
        <w:t>import</w:t>
      </w:r>
      <w:r>
        <w:rPr>
          <w:spacing w:val="-15"/>
        </w:rPr>
        <w:t xml:space="preserve"> </w:t>
      </w:r>
      <w:r>
        <w:t>android.content.ContextWrapper;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android.content.Intent;</w:t>
      </w:r>
    </w:p>
    <w:p>
      <w:pPr>
        <w:pStyle w:val="7"/>
        <w:spacing w:before="8"/>
        <w:rPr>
          <w:sz w:val="36"/>
        </w:rPr>
      </w:pPr>
    </w:p>
    <w:p>
      <w:pPr>
        <w:pStyle w:val="7"/>
        <w:spacing w:line="364" w:lineRule="auto"/>
        <w:ind w:left="985" w:right="4396"/>
      </w:pPr>
      <w:r>
        <w:t>import</w:t>
      </w:r>
      <w:r>
        <w:rPr>
          <w:spacing w:val="-14"/>
        </w:rPr>
        <w:t xml:space="preserve"> </w:t>
      </w:r>
      <w:r>
        <w:t>com.google.android.gms.common.api.ApiException;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com.google.android.gms.location.Geofence;</w:t>
      </w:r>
    </w:p>
    <w:p>
      <w:pPr>
        <w:pStyle w:val="7"/>
        <w:spacing w:before="1" w:line="364" w:lineRule="auto"/>
        <w:ind w:left="985" w:right="4038"/>
      </w:pPr>
      <w:r>
        <w:t>import</w:t>
      </w:r>
      <w:r>
        <w:rPr>
          <w:spacing w:val="-9"/>
        </w:rPr>
        <w:t xml:space="preserve"> </w:t>
      </w:r>
      <w:r>
        <w:t>com.google.android.gms.location.GeofenceStatusCodes;</w:t>
      </w:r>
      <w:r>
        <w:rPr>
          <w:spacing w:val="-57"/>
        </w:rPr>
        <w:t xml:space="preserve"> </w:t>
      </w:r>
      <w:r>
        <w:t>import com.google.android.gms.location.GeofencingRequest;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com.google.android.gms.maps.model.LatLng;</w:t>
      </w:r>
    </w:p>
    <w:p>
      <w:pPr>
        <w:spacing w:after="0" w:line="364" w:lineRule="auto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/>
        <w:ind w:right="4808"/>
        <w:jc w:val="right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GeofenceHelper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ContextWrapper</w:t>
      </w:r>
      <w:r>
        <w:rPr>
          <w:spacing w:val="-1"/>
        </w:rPr>
        <w:t xml:space="preserve"> </w:t>
      </w:r>
      <w:r>
        <w:t>{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spacing w:line="362" w:lineRule="auto"/>
        <w:ind w:left="1225" w:right="4614"/>
      </w:pPr>
      <w:r>
        <w:t>private</w:t>
      </w:r>
      <w:r>
        <w:rPr>
          <w:spacing w:val="-3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"GeofenceHelper";</w:t>
      </w:r>
      <w:r>
        <w:rPr>
          <w:spacing w:val="-57"/>
        </w:rPr>
        <w:t xml:space="preserve"> </w:t>
      </w:r>
      <w:r>
        <w:t>PendingIntent</w:t>
      </w:r>
      <w:r>
        <w:rPr>
          <w:spacing w:val="-1"/>
        </w:rPr>
        <w:t xml:space="preserve"> </w:t>
      </w:r>
      <w:r>
        <w:t>pendingIntent;</w:t>
      </w:r>
    </w:p>
    <w:p>
      <w:pPr>
        <w:pStyle w:val="7"/>
        <w:spacing w:before="7"/>
        <w:rPr>
          <w:sz w:val="36"/>
        </w:rPr>
      </w:pPr>
    </w:p>
    <w:p>
      <w:pPr>
        <w:pStyle w:val="7"/>
        <w:ind w:right="4734"/>
        <w:jc w:val="right"/>
      </w:pPr>
      <w:r>
        <w:t>public</w:t>
      </w:r>
      <w:r>
        <w:rPr>
          <w:spacing w:val="-3"/>
        </w:rPr>
        <w:t xml:space="preserve"> </w:t>
      </w:r>
      <w:r>
        <w:t>GeofenceHelper(Context</w:t>
      </w:r>
      <w:r>
        <w:rPr>
          <w:spacing w:val="-1"/>
        </w:rPr>
        <w:t xml:space="preserve"> </w:t>
      </w:r>
      <w:r>
        <w:t>base)</w:t>
      </w:r>
      <w:r>
        <w:rPr>
          <w:spacing w:val="-2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super(base);</w:t>
      </w:r>
      <w:r>
        <w:rPr>
          <w:spacing w:val="-2"/>
        </w:rPr>
        <w:t xml:space="preserve"> </w:t>
      </w:r>
      <w:r>
        <w:t>}</w:t>
      </w:r>
    </w:p>
    <w:p>
      <w:pPr>
        <w:pStyle w:val="7"/>
        <w:rPr>
          <w:sz w:val="26"/>
        </w:rPr>
      </w:pPr>
    </w:p>
    <w:p>
      <w:pPr>
        <w:pStyle w:val="7"/>
        <w:spacing w:before="1"/>
        <w:rPr>
          <w:sz w:val="23"/>
        </w:rPr>
      </w:pPr>
    </w:p>
    <w:p>
      <w:pPr>
        <w:pStyle w:val="7"/>
        <w:spacing w:line="362" w:lineRule="auto"/>
        <w:ind w:left="1465" w:right="2966" w:hanging="240"/>
      </w:pPr>
      <w:r>
        <w:t>public</w:t>
      </w:r>
      <w:r>
        <w:rPr>
          <w:spacing w:val="-3"/>
        </w:rPr>
        <w:t xml:space="preserve"> </w:t>
      </w:r>
      <w:r>
        <w:t>GeofencingRequest</w:t>
      </w:r>
      <w:r>
        <w:rPr>
          <w:spacing w:val="-2"/>
        </w:rPr>
        <w:t xml:space="preserve"> </w:t>
      </w:r>
      <w:r>
        <w:t>getGeofencingRequest(Geofence</w:t>
      </w:r>
      <w:r>
        <w:rPr>
          <w:spacing w:val="-3"/>
        </w:rPr>
        <w:t xml:space="preserve"> </w:t>
      </w:r>
      <w:r>
        <w:t>geofence)</w:t>
      </w:r>
      <w:r>
        <w:rPr>
          <w:spacing w:val="-2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GeofencingRequest.Builder()</w:t>
      </w:r>
    </w:p>
    <w:p>
      <w:pPr>
        <w:pStyle w:val="7"/>
        <w:spacing w:before="5"/>
        <w:ind w:left="1945"/>
      </w:pPr>
      <w:r>
        <w:t>.addGeofence(geofence)</w:t>
      </w:r>
    </w:p>
    <w:p>
      <w:pPr>
        <w:pStyle w:val="7"/>
        <w:spacing w:before="141"/>
        <w:ind w:left="1945"/>
      </w:pPr>
      <w:r>
        <w:t>.setInitialTrigger(GeofencingRequest.INITIAL_TRIGGER_ENTER)</w:t>
      </w:r>
    </w:p>
    <w:p>
      <w:pPr>
        <w:pStyle w:val="7"/>
        <w:spacing w:before="144"/>
        <w:ind w:left="1945"/>
      </w:pPr>
      <w:r>
        <w:t>.build();</w:t>
      </w:r>
    </w:p>
    <w:p>
      <w:pPr>
        <w:pStyle w:val="7"/>
        <w:spacing w:before="142"/>
        <w:ind w:left="1225"/>
      </w:pPr>
      <w:r>
        <w:t>}</w:t>
      </w:r>
    </w:p>
    <w:p>
      <w:pPr>
        <w:pStyle w:val="7"/>
        <w:rPr>
          <w:sz w:val="26"/>
        </w:rPr>
      </w:pPr>
    </w:p>
    <w:p>
      <w:pPr>
        <w:pStyle w:val="7"/>
        <w:rPr>
          <w:sz w:val="23"/>
        </w:rPr>
      </w:pPr>
    </w:p>
    <w:p>
      <w:pPr>
        <w:pStyle w:val="7"/>
        <w:spacing w:before="1" w:line="362" w:lineRule="auto"/>
        <w:ind w:left="1465" w:right="1213" w:hanging="240"/>
      </w:pPr>
      <w:r>
        <w:t>public</w:t>
      </w:r>
      <w:r>
        <w:rPr>
          <w:spacing w:val="-3"/>
        </w:rPr>
        <w:t xml:space="preserve"> </w:t>
      </w:r>
      <w:r>
        <w:t>Geofence</w:t>
      </w:r>
      <w:r>
        <w:rPr>
          <w:spacing w:val="-2"/>
        </w:rPr>
        <w:t xml:space="preserve"> </w:t>
      </w:r>
      <w:r>
        <w:t>getGeofence(String</w:t>
      </w:r>
      <w:r>
        <w:rPr>
          <w:spacing w:val="1"/>
        </w:rPr>
        <w:t xml:space="preserve"> </w:t>
      </w:r>
      <w:r>
        <w:t>ID,</w:t>
      </w:r>
      <w:r>
        <w:rPr>
          <w:spacing w:val="-2"/>
        </w:rPr>
        <w:t xml:space="preserve"> </w:t>
      </w:r>
      <w:r>
        <w:t>LatLng</w:t>
      </w:r>
      <w:r>
        <w:rPr>
          <w:spacing w:val="1"/>
        </w:rPr>
        <w:t xml:space="preserve"> </w:t>
      </w:r>
      <w:r>
        <w:t>latLng,</w:t>
      </w:r>
      <w:r>
        <w:rPr>
          <w:spacing w:val="-1"/>
        </w:rPr>
        <w:t xml:space="preserve"> </w:t>
      </w:r>
      <w:r>
        <w:t>float</w:t>
      </w:r>
      <w:r>
        <w:rPr>
          <w:spacing w:val="-2"/>
        </w:rPr>
        <w:t xml:space="preserve"> </w:t>
      </w:r>
      <w:r>
        <w:t>radius,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transitionTypes)</w:t>
      </w:r>
      <w:r>
        <w:rPr>
          <w:spacing w:val="-1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Geofence.Builder()</w:t>
      </w:r>
    </w:p>
    <w:p>
      <w:pPr>
        <w:pStyle w:val="7"/>
        <w:spacing w:before="4"/>
        <w:ind w:left="1945"/>
      </w:pPr>
      <w:r>
        <w:t>.setCircularRegion(latLng.latitude,</w:t>
      </w:r>
      <w:r>
        <w:rPr>
          <w:spacing w:val="-4"/>
        </w:rPr>
        <w:t xml:space="preserve"> </w:t>
      </w:r>
      <w:r>
        <w:t>latLng.longitude,</w:t>
      </w:r>
      <w:r>
        <w:rPr>
          <w:spacing w:val="-3"/>
        </w:rPr>
        <w:t xml:space="preserve"> </w:t>
      </w:r>
      <w:r>
        <w:t>radius)</w:t>
      </w:r>
    </w:p>
    <w:p>
      <w:pPr>
        <w:pStyle w:val="7"/>
        <w:spacing w:before="142"/>
        <w:ind w:left="1945"/>
      </w:pPr>
      <w:r>
        <w:t>.setRequestId(ID)</w:t>
      </w:r>
    </w:p>
    <w:p>
      <w:pPr>
        <w:pStyle w:val="7"/>
        <w:spacing w:before="144"/>
        <w:ind w:left="1945"/>
      </w:pPr>
      <w:r>
        <w:t>.setTransitionTypes(transitionTypes)</w:t>
      </w:r>
    </w:p>
    <w:p>
      <w:pPr>
        <w:pStyle w:val="7"/>
        <w:spacing w:before="141"/>
        <w:ind w:left="1945"/>
      </w:pPr>
      <w:r>
        <w:t>.setLoiteringDelay(5000)</w:t>
      </w:r>
    </w:p>
    <w:p>
      <w:pPr>
        <w:pStyle w:val="7"/>
        <w:spacing w:before="145"/>
        <w:ind w:left="1945"/>
      </w:pPr>
      <w:r>
        <w:t>.setExpirationDuration(Geofence.NEVER_EXPIRE)</w:t>
      </w:r>
    </w:p>
    <w:p>
      <w:pPr>
        <w:pStyle w:val="7"/>
        <w:spacing w:before="144"/>
        <w:ind w:left="1945"/>
      </w:pPr>
      <w:r>
        <w:t>.build();</w:t>
      </w:r>
    </w:p>
    <w:p>
      <w:pPr>
        <w:pStyle w:val="7"/>
        <w:spacing w:before="141"/>
        <w:ind w:left="1225"/>
      </w:pPr>
      <w:r>
        <w:t>}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spacing w:line="364" w:lineRule="auto"/>
        <w:ind w:left="1465" w:right="5913" w:hanging="240"/>
      </w:pPr>
      <w:r>
        <w:t>public</w:t>
      </w:r>
      <w:r>
        <w:rPr>
          <w:spacing w:val="-7"/>
        </w:rPr>
        <w:t xml:space="preserve"> </w:t>
      </w:r>
      <w:r>
        <w:t>PendingIntent</w:t>
      </w:r>
      <w:r>
        <w:rPr>
          <w:spacing w:val="-5"/>
        </w:rPr>
        <w:t xml:space="preserve"> </w:t>
      </w:r>
      <w:r>
        <w:t>getPendingIntent()</w:t>
      </w:r>
      <w:r>
        <w:rPr>
          <w:spacing w:val="-8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(pendingIntent !=</w:t>
      </w:r>
      <w:r>
        <w:rPr>
          <w:spacing w:val="1"/>
        </w:rPr>
        <w:t xml:space="preserve"> </w:t>
      </w:r>
      <w:r>
        <w:t>null) {</w:t>
      </w:r>
    </w:p>
    <w:p>
      <w:pPr>
        <w:pStyle w:val="7"/>
        <w:spacing w:line="275" w:lineRule="exact"/>
        <w:ind w:left="1705"/>
      </w:pPr>
      <w:r>
        <w:t>return</w:t>
      </w:r>
      <w:r>
        <w:rPr>
          <w:spacing w:val="-3"/>
        </w:rPr>
        <w:t xml:space="preserve"> </w:t>
      </w:r>
      <w:r>
        <w:t>pendingIntent;</w:t>
      </w:r>
    </w:p>
    <w:p>
      <w:pPr>
        <w:pStyle w:val="7"/>
        <w:spacing w:before="144"/>
        <w:ind w:left="1465"/>
      </w:pPr>
      <w:r>
        <w:t>}</w:t>
      </w:r>
    </w:p>
    <w:p>
      <w:pPr>
        <w:pStyle w:val="7"/>
        <w:spacing w:before="144" w:line="362" w:lineRule="auto"/>
        <w:ind w:left="1465" w:right="3712"/>
      </w:pPr>
      <w:r>
        <w:t>Intent intent = new Intent(this, NewReciever.class);</w:t>
      </w:r>
      <w:r>
        <w:rPr>
          <w:spacing w:val="1"/>
        </w:rPr>
        <w:t xml:space="preserve"> </w:t>
      </w:r>
      <w:r>
        <w:t>pendingIntent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PendingIntent.getBroadcast(this,</w:t>
      </w:r>
      <w:r>
        <w:rPr>
          <w:spacing w:val="-4"/>
        </w:rPr>
        <w:t xml:space="preserve"> </w:t>
      </w:r>
      <w:r>
        <w:t>2607,</w:t>
      </w:r>
      <w:r>
        <w:rPr>
          <w:spacing w:val="-4"/>
        </w:rPr>
        <w:t xml:space="preserve"> </w:t>
      </w:r>
      <w:r>
        <w:t>intent,</w:t>
      </w:r>
    </w:p>
    <w:p>
      <w:pPr>
        <w:pStyle w:val="7"/>
        <w:spacing w:line="275" w:lineRule="exact"/>
        <w:ind w:left="994"/>
      </w:pPr>
      <w:r>
        <w:t>PendingIntent.FLAG_UPDATE_CURRENT);</w:t>
      </w:r>
    </w:p>
    <w:p>
      <w:pPr>
        <w:spacing w:after="0" w:line="275" w:lineRule="exact"/>
        <w:sectPr>
          <w:pgSz w:w="12240" w:h="15840"/>
          <w:pgMar w:top="144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/>
        <w:ind w:left="1465"/>
      </w:pPr>
      <w:r>
        <w:t>return</w:t>
      </w:r>
      <w:r>
        <w:rPr>
          <w:spacing w:val="-2"/>
        </w:rPr>
        <w:t xml:space="preserve"> </w:t>
      </w:r>
      <w:r>
        <w:t>pendingIntent;</w:t>
      </w:r>
    </w:p>
    <w:p>
      <w:pPr>
        <w:pStyle w:val="7"/>
        <w:spacing w:before="142"/>
        <w:ind w:left="1225"/>
      </w:pPr>
      <w:r>
        <w:t>}</w:t>
      </w:r>
    </w:p>
    <w:p>
      <w:pPr>
        <w:pStyle w:val="7"/>
        <w:spacing w:before="144" w:line="362" w:lineRule="auto"/>
        <w:ind w:left="1465" w:right="5785" w:hanging="240"/>
      </w:pPr>
      <w:r>
        <w:t>public</w:t>
      </w:r>
      <w:r>
        <w:rPr>
          <w:spacing w:val="-5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getErrorString(Exception</w:t>
      </w:r>
      <w:r>
        <w:rPr>
          <w:spacing w:val="-4"/>
        </w:rPr>
        <w:t xml:space="preserve"> </w:t>
      </w:r>
      <w:r>
        <w:t>e)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(e</w:t>
      </w:r>
      <w:r>
        <w:rPr>
          <w:spacing w:val="-1"/>
        </w:rPr>
        <w:t xml:space="preserve"> </w:t>
      </w:r>
      <w:r>
        <w:t>instanceof ApiException)</w:t>
      </w:r>
      <w:r>
        <w:rPr>
          <w:spacing w:val="-1"/>
        </w:rPr>
        <w:t xml:space="preserve"> </w:t>
      </w:r>
      <w:r>
        <w:t>{</w:t>
      </w:r>
    </w:p>
    <w:p>
      <w:pPr>
        <w:pStyle w:val="7"/>
        <w:spacing w:before="4" w:line="362" w:lineRule="auto"/>
        <w:ind w:left="1705" w:right="4814"/>
      </w:pPr>
      <w:r>
        <w:t>ApiException apiException = (ApiException) e;</w:t>
      </w:r>
      <w:r>
        <w:rPr>
          <w:spacing w:val="-58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(apiException.getStatusCode()) {</w:t>
      </w:r>
    </w:p>
    <w:p>
      <w:pPr>
        <w:pStyle w:val="7"/>
        <w:spacing w:before="4"/>
        <w:ind w:left="1945"/>
      </w:pPr>
      <w:r>
        <w:t>case</w:t>
      </w:r>
      <w:r>
        <w:rPr>
          <w:spacing w:val="-3"/>
        </w:rPr>
        <w:t xml:space="preserve"> </w:t>
      </w:r>
      <w:r>
        <w:t>GeofenceStatusCodes</w:t>
      </w:r>
    </w:p>
    <w:p>
      <w:pPr>
        <w:pStyle w:val="7"/>
        <w:spacing w:before="144" w:line="362" w:lineRule="auto"/>
        <w:ind w:left="2185" w:right="4733" w:firstLine="240"/>
      </w:pPr>
      <w:r>
        <w:t>.GEOFENCE_NOT_AVAILABLE:</w:t>
      </w:r>
      <w:r>
        <w:rPr>
          <w:spacing w:val="1"/>
        </w:rPr>
        <w:t xml:space="preserve"> </w:t>
      </w:r>
      <w:r>
        <w:t>return</w:t>
      </w:r>
      <w:r>
        <w:rPr>
          <w:spacing w:val="-14"/>
        </w:rPr>
        <w:t xml:space="preserve"> </w:t>
      </w:r>
      <w:r>
        <w:t>"GEOFENCE_NOT_AVAILABLE";</w:t>
      </w:r>
    </w:p>
    <w:p>
      <w:pPr>
        <w:pStyle w:val="7"/>
        <w:spacing w:before="5"/>
        <w:ind w:left="1945"/>
      </w:pPr>
      <w:r>
        <w:t>case</w:t>
      </w:r>
      <w:r>
        <w:rPr>
          <w:spacing w:val="-2"/>
        </w:rPr>
        <w:t xml:space="preserve"> </w:t>
      </w:r>
      <w:r>
        <w:t>GeofenceStatusCodes</w:t>
      </w:r>
    </w:p>
    <w:p>
      <w:pPr>
        <w:pStyle w:val="7"/>
        <w:spacing w:before="141" w:line="364" w:lineRule="auto"/>
        <w:ind w:left="2185" w:right="3869" w:firstLine="240"/>
      </w:pPr>
      <w:r>
        <w:t>.GEOFENCE_TOO_MANY_GEOFENCES: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11"/>
        </w:rPr>
        <w:t xml:space="preserve"> </w:t>
      </w:r>
      <w:r>
        <w:t>"GEOFENCE_TOO_MANY_GEOFENCES";</w:t>
      </w:r>
    </w:p>
    <w:p>
      <w:pPr>
        <w:pStyle w:val="7"/>
        <w:spacing w:line="275" w:lineRule="exact"/>
        <w:ind w:left="1945"/>
      </w:pPr>
      <w:r>
        <w:t>case</w:t>
      </w:r>
      <w:r>
        <w:rPr>
          <w:spacing w:val="-3"/>
        </w:rPr>
        <w:t xml:space="preserve"> </w:t>
      </w:r>
      <w:r>
        <w:t>GeofenceStatusCodes</w:t>
      </w:r>
    </w:p>
    <w:p>
      <w:pPr>
        <w:pStyle w:val="7"/>
        <w:spacing w:before="144" w:line="364" w:lineRule="auto"/>
        <w:ind w:left="2185" w:right="3075" w:firstLine="240"/>
      </w:pPr>
      <w:r>
        <w:t>.GEOFENCE_TOO_MANY_PENDING_INTENTS:</w:t>
      </w:r>
      <w:r>
        <w:rPr>
          <w:spacing w:val="1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"GEOFENCE_TOO_MANY_PENDING_INTENTS";</w:t>
      </w:r>
    </w:p>
    <w:p>
      <w:pPr>
        <w:pStyle w:val="7"/>
        <w:spacing w:line="275" w:lineRule="exact"/>
        <w:ind w:left="1705"/>
      </w:pPr>
      <w:r>
        <w:t>}</w:t>
      </w:r>
    </w:p>
    <w:p>
      <w:pPr>
        <w:pStyle w:val="7"/>
        <w:spacing w:before="144"/>
        <w:ind w:left="1465"/>
      </w:pPr>
      <w:r>
        <w:t>}</w:t>
      </w:r>
    </w:p>
    <w:p>
      <w:pPr>
        <w:pStyle w:val="7"/>
        <w:spacing w:before="142"/>
        <w:ind w:left="1465"/>
      </w:pPr>
      <w:r>
        <w:t>return</w:t>
      </w:r>
      <w:r>
        <w:rPr>
          <w:spacing w:val="-3"/>
        </w:rPr>
        <w:t xml:space="preserve"> </w:t>
      </w:r>
      <w:r>
        <w:t>e.getLocalizedMessage();</w:t>
      </w:r>
    </w:p>
    <w:p>
      <w:pPr>
        <w:pStyle w:val="7"/>
        <w:spacing w:before="144"/>
        <w:ind w:left="1225"/>
      </w:pPr>
      <w:r>
        <w:t>}</w:t>
      </w:r>
    </w:p>
    <w:p>
      <w:pPr>
        <w:pStyle w:val="7"/>
        <w:spacing w:before="141"/>
        <w:ind w:left="985"/>
      </w:pPr>
      <w:r>
        <w:t>}</w:t>
      </w: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21"/>
        </w:rPr>
      </w:pPr>
    </w:p>
    <w:p>
      <w:pPr>
        <w:pStyle w:val="4"/>
        <w:spacing w:before="90"/>
        <w:rPr>
          <w:u w:val="none"/>
        </w:rPr>
      </w:pPr>
      <w:r>
        <w:rPr>
          <w:u w:val="thick"/>
        </w:rPr>
        <w:t>NewReciever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1"/>
        </w:rPr>
      </w:pPr>
    </w:p>
    <w:p>
      <w:pPr>
        <w:pStyle w:val="7"/>
        <w:spacing w:before="90"/>
        <w:ind w:left="985"/>
      </w:pPr>
      <w:r>
        <w:t>package</w:t>
      </w:r>
      <w:r>
        <w:rPr>
          <w:spacing w:val="-2"/>
        </w:rPr>
        <w:t xml:space="preserve"> </w:t>
      </w:r>
      <w:r>
        <w:t>com.example.app2;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spacing w:line="364" w:lineRule="auto"/>
        <w:ind w:left="985" w:right="6051"/>
      </w:pPr>
      <w:r>
        <w:t>import android.annotation.SuppressLint;</w:t>
      </w:r>
      <w:r>
        <w:rPr>
          <w:spacing w:val="1"/>
        </w:rPr>
        <w:t xml:space="preserve"> </w:t>
      </w:r>
      <w:r>
        <w:t>import</w:t>
      </w:r>
      <w:r>
        <w:rPr>
          <w:spacing w:val="-15"/>
        </w:rPr>
        <w:t xml:space="preserve"> </w:t>
      </w:r>
      <w:r>
        <w:t>android.content.BroadcastReceiver;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android.content.Context;</w:t>
      </w:r>
    </w:p>
    <w:p>
      <w:pPr>
        <w:pStyle w:val="7"/>
        <w:spacing w:line="275" w:lineRule="exact"/>
        <w:ind w:left="985"/>
      </w:pPr>
      <w:r>
        <w:t>import</w:t>
      </w:r>
      <w:r>
        <w:rPr>
          <w:spacing w:val="-2"/>
        </w:rPr>
        <w:t xml:space="preserve"> </w:t>
      </w:r>
      <w:r>
        <w:t>android.content.Intent;</w:t>
      </w:r>
    </w:p>
    <w:p>
      <w:pPr>
        <w:pStyle w:val="7"/>
        <w:spacing w:before="142" w:line="364" w:lineRule="auto"/>
        <w:ind w:left="985" w:right="6530"/>
      </w:pPr>
      <w:r>
        <w:t>import</w:t>
      </w:r>
      <w:r>
        <w:rPr>
          <w:spacing w:val="-15"/>
        </w:rPr>
        <w:t xml:space="preserve"> </w:t>
      </w:r>
      <w:r>
        <w:t>android.media.AudioManager;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android.util.Log;</w:t>
      </w:r>
    </w:p>
    <w:p>
      <w:pPr>
        <w:spacing w:after="0" w:line="364" w:lineRule="auto"/>
        <w:sectPr>
          <w:pgSz w:w="12240" w:h="15840"/>
          <w:pgMar w:top="144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/>
        <w:ind w:left="985"/>
      </w:pPr>
      <w:r>
        <w:t>import</w:t>
      </w:r>
      <w:r>
        <w:rPr>
          <w:spacing w:val="-3"/>
        </w:rPr>
        <w:t xml:space="preserve"> </w:t>
      </w:r>
      <w:r>
        <w:t>android.widget.Toast;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ind w:left="985"/>
      </w:pPr>
      <w:r>
        <w:t>import</w:t>
      </w:r>
      <w:r>
        <w:rPr>
          <w:spacing w:val="-4"/>
        </w:rPr>
        <w:t xml:space="preserve"> </w:t>
      </w:r>
      <w:r>
        <w:t>com.google.android.gms.location.Geofence;</w:t>
      </w:r>
    </w:p>
    <w:p>
      <w:pPr>
        <w:pStyle w:val="7"/>
        <w:spacing w:before="144"/>
        <w:ind w:left="985"/>
      </w:pPr>
      <w:r>
        <w:t>import</w:t>
      </w:r>
      <w:r>
        <w:rPr>
          <w:spacing w:val="-5"/>
        </w:rPr>
        <w:t xml:space="preserve"> </w:t>
      </w:r>
      <w:r>
        <w:t>com.google.android.gms.location.GeofencingEvent;</w:t>
      </w:r>
    </w:p>
    <w:p>
      <w:pPr>
        <w:pStyle w:val="7"/>
        <w:rPr>
          <w:sz w:val="26"/>
        </w:rPr>
      </w:pPr>
    </w:p>
    <w:p>
      <w:pPr>
        <w:pStyle w:val="7"/>
        <w:spacing w:before="9"/>
        <w:rPr>
          <w:sz w:val="22"/>
        </w:rPr>
      </w:pPr>
    </w:p>
    <w:p>
      <w:pPr>
        <w:pStyle w:val="7"/>
        <w:ind w:left="985"/>
      </w:pPr>
      <w:r>
        <w:t>import</w:t>
      </w:r>
      <w:r>
        <w:rPr>
          <w:spacing w:val="-1"/>
        </w:rPr>
        <w:t xml:space="preserve"> </w:t>
      </w:r>
      <w:r>
        <w:t>java.util.List;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ind w:left="985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NewReciever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BroadcastReceiver</w:t>
      </w:r>
      <w:r>
        <w:rPr>
          <w:spacing w:val="-3"/>
        </w:rPr>
        <w:t xml:space="preserve"> </w:t>
      </w:r>
      <w:r>
        <w:t>{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spacing w:line="364" w:lineRule="auto"/>
        <w:ind w:left="1225" w:right="5197"/>
      </w:pPr>
      <w:r>
        <w:t>private</w:t>
      </w:r>
      <w:r>
        <w:rPr>
          <w:spacing w:val="-3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"NewReceiver";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static int check;</w:t>
      </w:r>
    </w:p>
    <w:p>
      <w:pPr>
        <w:pStyle w:val="7"/>
        <w:spacing w:before="5"/>
        <w:rPr>
          <w:sz w:val="36"/>
        </w:rPr>
      </w:pPr>
    </w:p>
    <w:p>
      <w:pPr>
        <w:pStyle w:val="7"/>
        <w:spacing w:line="362" w:lineRule="auto"/>
        <w:ind w:left="1225" w:right="6196"/>
      </w:pPr>
      <w:r>
        <w:rPr>
          <w:spacing w:val="-1"/>
        </w:rPr>
        <w:t>@SuppressLint("LongLogTag")</w:t>
      </w:r>
      <w:r>
        <w:rPr>
          <w:spacing w:val="-57"/>
        </w:rPr>
        <w:t xml:space="preserve"> </w:t>
      </w:r>
      <w:r>
        <w:t>@Override</w:t>
      </w:r>
    </w:p>
    <w:p>
      <w:pPr>
        <w:pStyle w:val="7"/>
        <w:spacing w:before="4"/>
        <w:ind w:left="1225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onReceive(Context</w:t>
      </w:r>
      <w:r>
        <w:rPr>
          <w:spacing w:val="-1"/>
        </w:rPr>
        <w:t xml:space="preserve"> </w:t>
      </w:r>
      <w:r>
        <w:t>context,</w:t>
      </w:r>
      <w:r>
        <w:rPr>
          <w:spacing w:val="1"/>
        </w:rPr>
        <w:t xml:space="preserve"> </w:t>
      </w:r>
      <w:r>
        <w:t>Intent</w:t>
      </w:r>
      <w:r>
        <w:rPr>
          <w:spacing w:val="-1"/>
        </w:rPr>
        <w:t xml:space="preserve"> </w:t>
      </w:r>
      <w:r>
        <w:t>intent)</w:t>
      </w:r>
      <w:r>
        <w:rPr>
          <w:spacing w:val="-1"/>
        </w:rPr>
        <w:t xml:space="preserve"> </w:t>
      </w:r>
      <w:r>
        <w:t>{</w:t>
      </w:r>
    </w:p>
    <w:p>
      <w:pPr>
        <w:pStyle w:val="7"/>
        <w:spacing w:before="144"/>
        <w:ind w:left="1465"/>
      </w:pPr>
      <w:r>
        <w:t>//</w:t>
      </w:r>
      <w:r>
        <w:rPr>
          <w:spacing w:val="-1"/>
        </w:rPr>
        <w:t xml:space="preserve"> </w:t>
      </w:r>
      <w:r>
        <w:t>TODO:</w:t>
      </w:r>
      <w:r>
        <w:rPr>
          <w:spacing w:val="-1"/>
        </w:rPr>
        <w:t xml:space="preserve"> </w:t>
      </w:r>
      <w:r>
        <w:t>This method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 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BroadcastReceiver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receiving</w:t>
      </w:r>
    </w:p>
    <w:p>
      <w:pPr>
        <w:pStyle w:val="7"/>
        <w:spacing w:before="142"/>
        <w:ind w:left="1465"/>
      </w:pPr>
      <w:r>
        <w:t>//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Intent</w:t>
      </w:r>
      <w:r>
        <w:rPr>
          <w:spacing w:val="-1"/>
        </w:rPr>
        <w:t xml:space="preserve"> </w:t>
      </w:r>
      <w:r>
        <w:t>broadcast.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ind w:left="1465"/>
      </w:pPr>
      <w:r>
        <w:t>NotificationHelper</w:t>
      </w:r>
      <w:r>
        <w:rPr>
          <w:spacing w:val="-1"/>
        </w:rPr>
        <w:t xml:space="preserve"> </w:t>
      </w:r>
      <w:r>
        <w:t>notificationHelper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NotificationHelper(context);</w:t>
      </w:r>
    </w:p>
    <w:p>
      <w:pPr>
        <w:pStyle w:val="7"/>
        <w:rPr>
          <w:sz w:val="26"/>
        </w:rPr>
      </w:pPr>
    </w:p>
    <w:p>
      <w:pPr>
        <w:pStyle w:val="7"/>
        <w:spacing w:before="9"/>
        <w:rPr>
          <w:sz w:val="22"/>
        </w:rPr>
      </w:pPr>
    </w:p>
    <w:p>
      <w:pPr>
        <w:pStyle w:val="7"/>
        <w:spacing w:before="1" w:line="364" w:lineRule="auto"/>
        <w:ind w:left="1465" w:right="2535"/>
      </w:pPr>
      <w:r>
        <w:t>GeofencingEvent geofencingEvent = GeofencingEvent.fromIntent(intent);</w:t>
      </w:r>
      <w:r>
        <w:rPr>
          <w:spacing w:val="-57"/>
        </w:rPr>
        <w:t xml:space="preserve"> </w:t>
      </w:r>
      <w:r>
        <w:t>AudioManager audioManager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(AudioManager)</w:t>
      </w:r>
    </w:p>
    <w:p>
      <w:pPr>
        <w:pStyle w:val="7"/>
        <w:spacing w:line="272" w:lineRule="exact"/>
        <w:ind w:left="994"/>
      </w:pPr>
      <w:r>
        <w:t>context.getSystemService(Context.AUDIO_SERVICE);</w:t>
      </w:r>
    </w:p>
    <w:p>
      <w:pPr>
        <w:pStyle w:val="7"/>
        <w:rPr>
          <w:sz w:val="26"/>
        </w:rPr>
      </w:pPr>
    </w:p>
    <w:p>
      <w:pPr>
        <w:pStyle w:val="7"/>
        <w:spacing w:before="9"/>
        <w:rPr>
          <w:sz w:val="22"/>
        </w:rPr>
      </w:pPr>
    </w:p>
    <w:p>
      <w:pPr>
        <w:pStyle w:val="7"/>
        <w:ind w:left="1465"/>
      </w:pPr>
      <w:r>
        <w:t>if</w:t>
      </w:r>
      <w:r>
        <w:rPr>
          <w:spacing w:val="-3"/>
        </w:rPr>
        <w:t xml:space="preserve"> </w:t>
      </w:r>
      <w:r>
        <w:t>(geofencingEvent.hasError())</w:t>
      </w:r>
      <w:r>
        <w:rPr>
          <w:spacing w:val="-2"/>
        </w:rPr>
        <w:t xml:space="preserve"> </w:t>
      </w:r>
      <w:r>
        <w:t>{</w:t>
      </w:r>
    </w:p>
    <w:p>
      <w:pPr>
        <w:pStyle w:val="7"/>
        <w:spacing w:before="142" w:line="364" w:lineRule="auto"/>
        <w:ind w:left="1705" w:right="3586"/>
      </w:pPr>
      <w:r>
        <w:t>Log.d(TAG,</w:t>
      </w:r>
      <w:r>
        <w:rPr>
          <w:spacing w:val="-4"/>
        </w:rPr>
        <w:t xml:space="preserve"> </w:t>
      </w:r>
      <w:r>
        <w:t>"onReceive:</w:t>
      </w:r>
      <w:r>
        <w:rPr>
          <w:spacing w:val="-3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receiving</w:t>
      </w:r>
      <w:r>
        <w:rPr>
          <w:spacing w:val="-2"/>
        </w:rPr>
        <w:t xml:space="preserve"> </w:t>
      </w:r>
      <w:r>
        <w:t>geofence</w:t>
      </w:r>
      <w:r>
        <w:rPr>
          <w:spacing w:val="-4"/>
        </w:rPr>
        <w:t xml:space="preserve"> </w:t>
      </w:r>
      <w:r>
        <w:t>event...");</w:t>
      </w:r>
      <w:r>
        <w:rPr>
          <w:spacing w:val="-57"/>
        </w:rPr>
        <w:t xml:space="preserve"> </w:t>
      </w:r>
      <w:r>
        <w:t>return;</w:t>
      </w:r>
    </w:p>
    <w:p>
      <w:pPr>
        <w:pStyle w:val="7"/>
        <w:spacing w:line="275" w:lineRule="exact"/>
        <w:ind w:left="1465"/>
      </w:pPr>
      <w:r>
        <w:t>}</w:t>
      </w:r>
    </w:p>
    <w:p>
      <w:pPr>
        <w:pStyle w:val="7"/>
        <w:rPr>
          <w:sz w:val="26"/>
        </w:rPr>
      </w:pPr>
    </w:p>
    <w:p>
      <w:pPr>
        <w:pStyle w:val="7"/>
        <w:spacing w:before="9"/>
        <w:rPr>
          <w:sz w:val="22"/>
        </w:rPr>
      </w:pPr>
    </w:p>
    <w:p>
      <w:pPr>
        <w:pStyle w:val="7"/>
        <w:spacing w:line="364" w:lineRule="auto"/>
        <w:ind w:left="1465" w:right="2345"/>
      </w:pPr>
      <w:r>
        <w:t>List&lt;Geofence&gt;</w:t>
      </w:r>
      <w:r>
        <w:rPr>
          <w:spacing w:val="-5"/>
        </w:rPr>
        <w:t xml:space="preserve"> </w:t>
      </w:r>
      <w:r>
        <w:t>geofenceList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geofencingEvent.getTriggeringGeofences();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(Geofence</w:t>
      </w:r>
      <w:r>
        <w:rPr>
          <w:spacing w:val="-1"/>
        </w:rPr>
        <w:t xml:space="preserve"> </w:t>
      </w:r>
      <w:r>
        <w:t>geofence</w:t>
      </w:r>
      <w:r>
        <w:rPr>
          <w:spacing w:val="-1"/>
        </w:rPr>
        <w:t xml:space="preserve"> </w:t>
      </w:r>
      <w:r>
        <w:t>: geofenceList) {</w:t>
      </w:r>
    </w:p>
    <w:p>
      <w:pPr>
        <w:pStyle w:val="7"/>
        <w:spacing w:before="1"/>
        <w:ind w:left="1705"/>
      </w:pPr>
      <w:r>
        <w:t>Log.d(TAG,</w:t>
      </w:r>
      <w:r>
        <w:rPr>
          <w:spacing w:val="-2"/>
        </w:rPr>
        <w:t xml:space="preserve"> </w:t>
      </w:r>
      <w:r>
        <w:t>"onReceive: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geofence.getRequestId());</w:t>
      </w:r>
    </w:p>
    <w:p>
      <w:pPr>
        <w:spacing w:after="0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/>
        <w:ind w:left="1465"/>
      </w:pPr>
      <w:r>
        <w:t>}</w:t>
      </w:r>
    </w:p>
    <w:p>
      <w:pPr>
        <w:pStyle w:val="7"/>
        <w:tabs>
          <w:tab w:val="left" w:pos="1479"/>
        </w:tabs>
        <w:spacing w:before="144" w:line="362" w:lineRule="auto"/>
        <w:ind w:left="1465" w:right="3638" w:hanging="480"/>
      </w:pPr>
      <w:r>
        <w:t>//</w:t>
      </w:r>
      <w:r>
        <w:tab/>
      </w:r>
      <w:r>
        <w:tab/>
      </w:r>
      <w:r>
        <w:t>Location location = geofencingEvent.getTriggeringLocation();</w:t>
      </w:r>
      <w:r>
        <w:rPr>
          <w:spacing w:val="-57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transitionType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geofencingEvent.getGeofenceTransition();</w:t>
      </w:r>
    </w:p>
    <w:p>
      <w:pPr>
        <w:pStyle w:val="7"/>
        <w:spacing w:before="4"/>
        <w:ind w:left="1405"/>
      </w:pPr>
      <w:r>
        <w:t>if</w:t>
      </w:r>
      <w:r>
        <w:rPr>
          <w:spacing w:val="-4"/>
        </w:rPr>
        <w:t xml:space="preserve"> </w:t>
      </w:r>
      <w:r>
        <w:t>(transitionType</w:t>
      </w:r>
      <w:r>
        <w:rPr>
          <w:spacing w:val="-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Geofence.GEOFENCE_TRANSITION_ENTER)</w:t>
      </w:r>
    </w:p>
    <w:p>
      <w:pPr>
        <w:pStyle w:val="7"/>
        <w:spacing w:before="142"/>
        <w:ind w:left="1465"/>
      </w:pPr>
      <w:r>
        <w:t>{</w:t>
      </w:r>
    </w:p>
    <w:p>
      <w:pPr>
        <w:pStyle w:val="7"/>
        <w:spacing w:before="144" w:line="362" w:lineRule="auto"/>
        <w:ind w:left="1705" w:right="477"/>
      </w:pPr>
      <w:r>
        <w:t>audioManager.setRingerMode(AudioManager.RINGER_MODE_SILENT);</w:t>
      </w:r>
      <w:r>
        <w:rPr>
          <w:spacing w:val="1"/>
        </w:rPr>
        <w:t xml:space="preserve"> </w:t>
      </w:r>
      <w:r>
        <w:t>notificationHelper.sendHighPriorityNotification("GEOFENCE_TRANSITION_ENTER",</w:t>
      </w:r>
      <w:r>
        <w:rPr>
          <w:spacing w:val="-13"/>
        </w:rPr>
        <w:t xml:space="preserve"> </w:t>
      </w:r>
      <w:r>
        <w:t>"",</w:t>
      </w:r>
    </w:p>
    <w:p>
      <w:pPr>
        <w:pStyle w:val="7"/>
        <w:spacing w:line="275" w:lineRule="exact"/>
        <w:ind w:left="994"/>
      </w:pPr>
      <w:r>
        <w:t>MapsActivity.class);</w:t>
      </w:r>
    </w:p>
    <w:p>
      <w:pPr>
        <w:pStyle w:val="7"/>
        <w:spacing w:before="144" w:line="360" w:lineRule="auto"/>
        <w:ind w:left="994" w:right="3386" w:firstLine="710"/>
      </w:pPr>
      <w:r>
        <w:t>Toast.makeText(context,"now</w:t>
      </w:r>
      <w:r>
        <w:rPr>
          <w:spacing w:val="-3"/>
        </w:rPr>
        <w:t xml:space="preserve"> </w:t>
      </w:r>
      <w:r>
        <w:t>enterd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geofence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silent</w:t>
      </w:r>
      <w:r>
        <w:rPr>
          <w:spacing w:val="-57"/>
        </w:rPr>
        <w:t xml:space="preserve"> </w:t>
      </w:r>
      <w:r>
        <w:t>mode",Toast.LENGTH_SHORT).show();</w:t>
      </w:r>
    </w:p>
    <w:p>
      <w:pPr>
        <w:pStyle w:val="7"/>
        <w:spacing w:before="5"/>
        <w:ind w:left="1465"/>
      </w:pPr>
      <w:r>
        <w:t>}</w:t>
      </w:r>
    </w:p>
    <w:p>
      <w:pPr>
        <w:pStyle w:val="7"/>
        <w:spacing w:before="142"/>
        <w:ind w:left="1465"/>
      </w:pPr>
      <w:r>
        <w:t>if</w:t>
      </w:r>
      <w:r>
        <w:rPr>
          <w:spacing w:val="-3"/>
        </w:rPr>
        <w:t xml:space="preserve"> </w:t>
      </w:r>
      <w:r>
        <w:t>(transitionType</w:t>
      </w:r>
      <w:r>
        <w:rPr>
          <w:spacing w:val="-3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Geofence.GEOFENCE_TRANSITION_EXIT)</w:t>
      </w:r>
    </w:p>
    <w:p>
      <w:pPr>
        <w:pStyle w:val="7"/>
        <w:spacing w:before="144"/>
        <w:ind w:left="1465"/>
      </w:pPr>
      <w:r>
        <w:t>{</w:t>
      </w:r>
    </w:p>
    <w:p>
      <w:pPr>
        <w:pStyle w:val="7"/>
        <w:spacing w:before="142" w:line="364" w:lineRule="auto"/>
        <w:ind w:left="1705" w:right="706"/>
      </w:pPr>
      <w:r>
        <w:t>audioManager.setRingerMode(AudioManager.RINGER_MODE_NORMAL);</w:t>
      </w:r>
      <w:r>
        <w:rPr>
          <w:spacing w:val="1"/>
        </w:rPr>
        <w:t xml:space="preserve"> </w:t>
      </w:r>
      <w:r>
        <w:t>notificationHelper.sendHighPriorityNotification("GEOFENCE_TRANSITION_EXIT",</w:t>
      </w:r>
      <w:r>
        <w:rPr>
          <w:spacing w:val="-15"/>
        </w:rPr>
        <w:t xml:space="preserve"> </w:t>
      </w:r>
      <w:r>
        <w:t>"",</w:t>
      </w:r>
    </w:p>
    <w:p>
      <w:pPr>
        <w:pStyle w:val="7"/>
        <w:spacing w:line="270" w:lineRule="exact"/>
        <w:ind w:left="994"/>
      </w:pPr>
      <w:r>
        <w:t>MapsActivity.class);</w:t>
      </w:r>
    </w:p>
    <w:p>
      <w:pPr>
        <w:pStyle w:val="7"/>
        <w:spacing w:before="144" w:line="360" w:lineRule="auto"/>
        <w:ind w:left="994" w:right="3227" w:firstLine="710"/>
      </w:pPr>
      <w:r>
        <w:t>Toast.makeText(context,"now exited the geofence and in normal</w:t>
      </w:r>
      <w:r>
        <w:rPr>
          <w:spacing w:val="-58"/>
        </w:rPr>
        <w:t xml:space="preserve"> </w:t>
      </w:r>
      <w:r>
        <w:t>mode",Toast.LENGTH_SHORT).show();</w:t>
      </w:r>
    </w:p>
    <w:p>
      <w:pPr>
        <w:pStyle w:val="7"/>
        <w:spacing w:before="5"/>
        <w:ind w:left="1465"/>
      </w:pPr>
      <w:r>
        <w:t>}</w:t>
      </w:r>
    </w:p>
    <w:p>
      <w:pPr>
        <w:pStyle w:val="7"/>
        <w:spacing w:before="144"/>
        <w:ind w:left="1465"/>
      </w:pPr>
      <w:r>
        <w:t>else</w:t>
      </w:r>
    </w:p>
    <w:p>
      <w:pPr>
        <w:pStyle w:val="7"/>
        <w:spacing w:before="142"/>
        <w:ind w:left="1465"/>
      </w:pPr>
      <w:r>
        <w:t>{</w:t>
      </w:r>
    </w:p>
    <w:p>
      <w:pPr>
        <w:pStyle w:val="7"/>
        <w:spacing w:before="144"/>
        <w:ind w:left="1705"/>
      </w:pPr>
      <w:r>
        <w:t>//Log</w:t>
      </w:r>
      <w:r>
        <w:rPr>
          <w:spacing w:val="-1"/>
        </w:rPr>
        <w:t xml:space="preserve"> </w:t>
      </w:r>
      <w:r>
        <w:t>Error</w:t>
      </w:r>
    </w:p>
    <w:p>
      <w:pPr>
        <w:pStyle w:val="7"/>
        <w:spacing w:before="141"/>
        <w:ind w:left="1705"/>
      </w:pPr>
      <w:r>
        <w:t>Log.e(TAG,</w:t>
      </w:r>
      <w:r>
        <w:rPr>
          <w:spacing w:val="-3"/>
        </w:rPr>
        <w:t xml:space="preserve"> </w:t>
      </w:r>
      <w:r>
        <w:t>String.format("Unknoen</w:t>
      </w:r>
      <w:r>
        <w:rPr>
          <w:spacing w:val="-2"/>
        </w:rPr>
        <w:t xml:space="preserve"> </w:t>
      </w:r>
      <w:r>
        <w:t>transition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%d",</w:t>
      </w:r>
      <w:r>
        <w:rPr>
          <w:spacing w:val="-2"/>
        </w:rPr>
        <w:t xml:space="preserve"> </w:t>
      </w:r>
      <w:r>
        <w:t>transitionType));</w:t>
      </w:r>
    </w:p>
    <w:p>
      <w:pPr>
        <w:pStyle w:val="7"/>
        <w:spacing w:before="144" w:line="362" w:lineRule="auto"/>
        <w:ind w:left="1705" w:right="6635"/>
      </w:pPr>
      <w:r>
        <w:t>//No need to do anything else</w:t>
      </w:r>
      <w:r>
        <w:rPr>
          <w:spacing w:val="-58"/>
        </w:rPr>
        <w:t xml:space="preserve"> </w:t>
      </w:r>
      <w:r>
        <w:t>return;</w:t>
      </w:r>
    </w:p>
    <w:p>
      <w:pPr>
        <w:pStyle w:val="7"/>
        <w:spacing w:before="4"/>
        <w:ind w:left="1465"/>
      </w:pPr>
      <w:r>
        <w:t>}</w:t>
      </w: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1"/>
        </w:rPr>
      </w:pPr>
    </w:p>
    <w:p>
      <w:pPr>
        <w:pStyle w:val="7"/>
        <w:spacing w:before="90"/>
        <w:ind w:left="1225"/>
      </w:pPr>
      <w:r>
        <w:t>}</w:t>
      </w:r>
    </w:p>
    <w:p>
      <w:pPr>
        <w:pStyle w:val="7"/>
        <w:spacing w:before="144"/>
        <w:ind w:left="985"/>
      </w:pPr>
      <w:r>
        <w:t>}</w:t>
      </w:r>
    </w:p>
    <w:p>
      <w:pPr>
        <w:spacing w:after="0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spacing w:before="64"/>
        <w:rPr>
          <w:u w:val="none"/>
        </w:rPr>
      </w:pPr>
      <w:r>
        <w:rPr>
          <w:u w:val="thick"/>
        </w:rPr>
        <w:t>NotificationHelper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1"/>
        </w:rPr>
      </w:pPr>
    </w:p>
    <w:p>
      <w:pPr>
        <w:pStyle w:val="7"/>
        <w:spacing w:before="90"/>
        <w:ind w:left="985"/>
      </w:pPr>
      <w:r>
        <w:t>package</w:t>
      </w:r>
      <w:r>
        <w:rPr>
          <w:spacing w:val="-2"/>
        </w:rPr>
        <w:t xml:space="preserve"> </w:t>
      </w:r>
      <w:r>
        <w:t>com.example.app2;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ind w:left="985"/>
      </w:pPr>
      <w:r>
        <w:t>import</w:t>
      </w:r>
      <w:r>
        <w:rPr>
          <w:spacing w:val="-5"/>
        </w:rPr>
        <w:t xml:space="preserve"> </w:t>
      </w:r>
      <w:r>
        <w:t>android.app.Notification;</w:t>
      </w:r>
    </w:p>
    <w:p>
      <w:pPr>
        <w:pStyle w:val="7"/>
        <w:spacing w:before="144" w:line="364" w:lineRule="auto"/>
        <w:ind w:left="985" w:right="6196"/>
      </w:pPr>
      <w:r>
        <w:t>import android.app.NotificationChannel;</w:t>
      </w:r>
      <w:r>
        <w:rPr>
          <w:spacing w:val="-57"/>
        </w:rPr>
        <w:t xml:space="preserve"> </w:t>
      </w:r>
      <w:r>
        <w:t>import android.app.NotificationManager;</w:t>
      </w:r>
      <w:r>
        <w:rPr>
          <w:spacing w:val="-58"/>
        </w:rPr>
        <w:t xml:space="preserve"> </w:t>
      </w:r>
      <w:r>
        <w:t>import</w:t>
      </w:r>
      <w:r>
        <w:rPr>
          <w:spacing w:val="60"/>
        </w:rPr>
        <w:t xml:space="preserve"> </w:t>
      </w:r>
      <w:r>
        <w:t>android.app.PendingIntent;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android.content.Context;</w:t>
      </w:r>
    </w:p>
    <w:p>
      <w:pPr>
        <w:pStyle w:val="7"/>
        <w:spacing w:line="364" w:lineRule="auto"/>
        <w:ind w:left="985" w:right="6264"/>
      </w:pPr>
      <w:r>
        <w:t>import</w:t>
      </w:r>
      <w:r>
        <w:rPr>
          <w:spacing w:val="-15"/>
        </w:rPr>
        <w:t xml:space="preserve"> </w:t>
      </w:r>
      <w:r>
        <w:t>android.content.ContextWrapper;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android.content.Intent;</w:t>
      </w:r>
    </w:p>
    <w:p>
      <w:pPr>
        <w:pStyle w:val="7"/>
        <w:spacing w:line="364" w:lineRule="auto"/>
        <w:ind w:left="985" w:right="7195"/>
      </w:pPr>
      <w:r>
        <w:t>import android.graphics.Color;</w:t>
      </w:r>
      <w:r>
        <w:rPr>
          <w:spacing w:val="-58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android.os.Build;</w:t>
      </w:r>
    </w:p>
    <w:p>
      <w:pPr>
        <w:pStyle w:val="7"/>
        <w:spacing w:before="1"/>
        <w:rPr>
          <w:sz w:val="36"/>
        </w:rPr>
      </w:pPr>
    </w:p>
    <w:p>
      <w:pPr>
        <w:pStyle w:val="7"/>
        <w:spacing w:line="364" w:lineRule="auto"/>
        <w:ind w:left="985" w:right="5708"/>
      </w:pPr>
      <w:r>
        <w:t>import androidx.annotation.RequiresApi;</w:t>
      </w:r>
      <w:r>
        <w:rPr>
          <w:spacing w:val="1"/>
        </w:rPr>
        <w:t xml:space="preserve"> </w:t>
      </w:r>
      <w:r>
        <w:t>import</w:t>
      </w:r>
      <w:r>
        <w:rPr>
          <w:spacing w:val="-12"/>
        </w:rPr>
        <w:t xml:space="preserve"> </w:t>
      </w:r>
      <w:r>
        <w:t>androidx.core.app.NotificationCompat;</w:t>
      </w:r>
    </w:p>
    <w:p>
      <w:pPr>
        <w:pStyle w:val="7"/>
        <w:spacing w:line="275" w:lineRule="exact"/>
        <w:ind w:left="985"/>
      </w:pPr>
      <w:r>
        <w:t>import</w:t>
      </w:r>
      <w:r>
        <w:rPr>
          <w:spacing w:val="-2"/>
        </w:rPr>
        <w:t xml:space="preserve"> </w:t>
      </w:r>
      <w:r>
        <w:t>androidx.core.app.NotificationManagerCompat;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ind w:left="985"/>
      </w:pPr>
      <w:r>
        <w:t>import</w:t>
      </w:r>
      <w:r>
        <w:rPr>
          <w:spacing w:val="-2"/>
        </w:rPr>
        <w:t xml:space="preserve"> </w:t>
      </w:r>
      <w:r>
        <w:t>java.util.Random;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ind w:left="985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NotificationHelper</w:t>
      </w:r>
      <w:r>
        <w:rPr>
          <w:spacing w:val="-3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ContextWrapper</w:t>
      </w:r>
      <w:r>
        <w:rPr>
          <w:spacing w:val="-1"/>
        </w:rPr>
        <w:t xml:space="preserve"> </w:t>
      </w:r>
      <w:r>
        <w:t>{</w:t>
      </w:r>
    </w:p>
    <w:p>
      <w:pPr>
        <w:pStyle w:val="7"/>
        <w:rPr>
          <w:sz w:val="26"/>
        </w:rPr>
      </w:pPr>
    </w:p>
    <w:p>
      <w:pPr>
        <w:pStyle w:val="7"/>
        <w:rPr>
          <w:sz w:val="23"/>
        </w:rPr>
      </w:pPr>
    </w:p>
    <w:p>
      <w:pPr>
        <w:pStyle w:val="7"/>
        <w:ind w:left="1225"/>
      </w:pPr>
      <w:r>
        <w:t>private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"NotificationHelper";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spacing w:line="362" w:lineRule="auto"/>
        <w:ind w:left="1465" w:right="5899" w:hanging="240"/>
      </w:pPr>
      <w:r>
        <w:t>public</w:t>
      </w:r>
      <w:r>
        <w:rPr>
          <w:spacing w:val="-7"/>
        </w:rPr>
        <w:t xml:space="preserve"> </w:t>
      </w:r>
      <w:r>
        <w:t>NotificationHelper(Context</w:t>
      </w:r>
      <w:r>
        <w:rPr>
          <w:spacing w:val="-5"/>
        </w:rPr>
        <w:t xml:space="preserve"> </w:t>
      </w:r>
      <w:r>
        <w:t>base)</w:t>
      </w:r>
      <w:r>
        <w:rPr>
          <w:spacing w:val="-6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super(base);</w:t>
      </w:r>
    </w:p>
    <w:p>
      <w:pPr>
        <w:pStyle w:val="7"/>
        <w:spacing w:before="5"/>
        <w:ind w:left="1465"/>
      </w:pPr>
      <w:r>
        <w:t>if</w:t>
      </w:r>
      <w:r>
        <w:rPr>
          <w:spacing w:val="-3"/>
        </w:rPr>
        <w:t xml:space="preserve"> </w:t>
      </w:r>
      <w:r>
        <w:t>(Build.VERSION.SDK_INT</w:t>
      </w:r>
      <w:r>
        <w:rPr>
          <w:spacing w:val="-2"/>
        </w:rPr>
        <w:t xml:space="preserve"> </w:t>
      </w:r>
      <w:r>
        <w:t>&gt;=</w:t>
      </w:r>
      <w:r>
        <w:rPr>
          <w:spacing w:val="-4"/>
        </w:rPr>
        <w:t xml:space="preserve"> </w:t>
      </w:r>
      <w:r>
        <w:t>Build.VERSION_CODES.O)</w:t>
      </w:r>
      <w:r>
        <w:rPr>
          <w:spacing w:val="-4"/>
        </w:rPr>
        <w:t xml:space="preserve"> </w:t>
      </w:r>
      <w:r>
        <w:t>{</w:t>
      </w:r>
    </w:p>
    <w:p>
      <w:pPr>
        <w:pStyle w:val="7"/>
        <w:spacing w:before="141"/>
        <w:ind w:left="1705"/>
      </w:pPr>
      <w:r>
        <w:t>createChannels();</w:t>
      </w:r>
    </w:p>
    <w:p>
      <w:pPr>
        <w:pStyle w:val="7"/>
        <w:spacing w:before="144"/>
        <w:ind w:left="1465"/>
      </w:pPr>
      <w:r>
        <w:t>}</w:t>
      </w:r>
    </w:p>
    <w:p>
      <w:pPr>
        <w:pStyle w:val="7"/>
        <w:spacing w:before="144"/>
        <w:ind w:left="1225"/>
      </w:pPr>
      <w:r>
        <w:t>}</w:t>
      </w: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1"/>
        </w:rPr>
      </w:pPr>
    </w:p>
    <w:p>
      <w:pPr>
        <w:pStyle w:val="7"/>
        <w:spacing w:before="90"/>
        <w:ind w:left="1225"/>
      </w:pPr>
      <w:r>
        <w:t>private</w:t>
      </w:r>
      <w:r>
        <w:rPr>
          <w:spacing w:val="-1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CHANNEL_NAME =</w:t>
      </w:r>
      <w:r>
        <w:rPr>
          <w:spacing w:val="-3"/>
        </w:rPr>
        <w:t xml:space="preserve"> </w:t>
      </w:r>
      <w:r>
        <w:t>"High</w:t>
      </w:r>
      <w:r>
        <w:rPr>
          <w:spacing w:val="-1"/>
        </w:rPr>
        <w:t xml:space="preserve"> </w:t>
      </w:r>
      <w:r>
        <w:t>priority channel";</w:t>
      </w:r>
    </w:p>
    <w:p>
      <w:pPr>
        <w:spacing w:after="0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/>
        <w:ind w:left="1225"/>
      </w:pPr>
      <w:r>
        <w:t>private</w:t>
      </w:r>
      <w:r>
        <w:rPr>
          <w:spacing w:val="-2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CHANNEL_ID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"com.example.notifications"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CHANNEL_NAME;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spacing w:line="364" w:lineRule="auto"/>
        <w:ind w:left="1225" w:right="5027"/>
      </w:pPr>
      <w:r>
        <w:t>@RequiresApi(api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Build.VERSION_CODES.O)</w:t>
      </w:r>
      <w:r>
        <w:rPr>
          <w:spacing w:val="-57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void createChannels() {</w:t>
      </w:r>
    </w:p>
    <w:p>
      <w:pPr>
        <w:pStyle w:val="7"/>
        <w:spacing w:line="360" w:lineRule="auto"/>
        <w:ind w:left="994" w:right="1449" w:firstLine="470"/>
      </w:pPr>
      <w:r>
        <w:t>NotificationChannel</w:t>
      </w:r>
      <w:r>
        <w:rPr>
          <w:spacing w:val="-2"/>
        </w:rPr>
        <w:t xml:space="preserve"> </w:t>
      </w:r>
      <w:r>
        <w:t>notificationChannel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NotificationChannel(CHANNEL_ID,</w:t>
      </w:r>
      <w:r>
        <w:rPr>
          <w:spacing w:val="-57"/>
        </w:rPr>
        <w:t xml:space="preserve"> </w:t>
      </w:r>
      <w:r>
        <w:t>CHANNEL_NAME,</w:t>
      </w:r>
      <w:r>
        <w:rPr>
          <w:spacing w:val="-1"/>
        </w:rPr>
        <w:t xml:space="preserve"> </w:t>
      </w:r>
      <w:r>
        <w:t>NotificationManager.IMPORTANCE_HIGH);</w:t>
      </w:r>
    </w:p>
    <w:p>
      <w:pPr>
        <w:pStyle w:val="7"/>
        <w:spacing w:before="3" w:line="364" w:lineRule="auto"/>
        <w:ind w:left="1465" w:right="1802"/>
      </w:pPr>
      <w:r>
        <w:t>notificationChannel.enableLights(true);</w:t>
      </w:r>
      <w:r>
        <w:rPr>
          <w:spacing w:val="1"/>
        </w:rPr>
        <w:t xml:space="preserve"> </w:t>
      </w:r>
      <w:r>
        <w:t>notificationChannel.enableVibration(true);</w:t>
      </w:r>
      <w:r>
        <w:rPr>
          <w:spacing w:val="1"/>
        </w:rPr>
        <w:t xml:space="preserve"> </w:t>
      </w:r>
      <w:r>
        <w:t>notificationChannel.setDescription("this is the description of the channel.");</w:t>
      </w:r>
      <w:r>
        <w:rPr>
          <w:spacing w:val="1"/>
        </w:rPr>
        <w:t xml:space="preserve"> </w:t>
      </w:r>
      <w:r>
        <w:t>notificationChannel.setLightColor(Color.RED);</w:t>
      </w:r>
      <w:r>
        <w:rPr>
          <w:spacing w:val="1"/>
        </w:rPr>
        <w:t xml:space="preserve"> </w:t>
      </w:r>
      <w:r>
        <w:rPr>
          <w:spacing w:val="-1"/>
        </w:rPr>
        <w:t>notificationChannel.setLockscreenVisibility(Notification.VISIBILITY_PUBLIC);</w:t>
      </w:r>
      <w:r>
        <w:t xml:space="preserve"> NotificationManager</w:t>
      </w:r>
      <w:r>
        <w:rPr>
          <w:spacing w:val="-1"/>
        </w:rPr>
        <w:t xml:space="preserve"> </w:t>
      </w:r>
      <w:r>
        <w:t>manager =</w:t>
      </w:r>
      <w:r>
        <w:rPr>
          <w:spacing w:val="-2"/>
        </w:rPr>
        <w:t xml:space="preserve"> </w:t>
      </w:r>
      <w:r>
        <w:t>(NotificationManager)</w:t>
      </w:r>
    </w:p>
    <w:p>
      <w:pPr>
        <w:pStyle w:val="7"/>
        <w:spacing w:line="362" w:lineRule="auto"/>
        <w:ind w:left="1465" w:right="4143" w:hanging="471"/>
      </w:pPr>
      <w:r>
        <w:t>getSystemService(Context.NOTIFICATION_SERVICE);</w:t>
      </w:r>
      <w:r>
        <w:rPr>
          <w:spacing w:val="1"/>
        </w:rPr>
        <w:t xml:space="preserve"> </w:t>
      </w:r>
      <w:r>
        <w:t>manager.createNotificationChannel(notificationChannel);</w:t>
      </w:r>
    </w:p>
    <w:p>
      <w:pPr>
        <w:pStyle w:val="7"/>
        <w:spacing w:line="275" w:lineRule="exact"/>
        <w:ind w:left="1225"/>
      </w:pPr>
      <w:r>
        <w:t>}</w:t>
      </w:r>
    </w:p>
    <w:p>
      <w:pPr>
        <w:pStyle w:val="7"/>
        <w:rPr>
          <w:sz w:val="26"/>
        </w:rPr>
      </w:pPr>
    </w:p>
    <w:p>
      <w:pPr>
        <w:pStyle w:val="7"/>
        <w:spacing w:before="9"/>
        <w:rPr>
          <w:sz w:val="22"/>
        </w:rPr>
      </w:pPr>
    </w:p>
    <w:p>
      <w:pPr>
        <w:pStyle w:val="7"/>
        <w:ind w:left="1225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sendHighPriorityNotification(String title,</w:t>
      </w:r>
      <w:r>
        <w:rPr>
          <w:spacing w:val="-1"/>
        </w:rPr>
        <w:t xml:space="preserve"> </w:t>
      </w:r>
      <w:r>
        <w:t>String body,</w:t>
      </w:r>
      <w:r>
        <w:rPr>
          <w:spacing w:val="-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activityName)</w:t>
      </w:r>
      <w:r>
        <w:rPr>
          <w:spacing w:val="-1"/>
        </w:rPr>
        <w:t xml:space="preserve"> </w:t>
      </w:r>
      <w:r>
        <w:t>{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ind w:left="1465"/>
      </w:pPr>
      <w:r>
        <w:t>Intent</w:t>
      </w:r>
      <w:r>
        <w:rPr>
          <w:spacing w:val="-2"/>
        </w:rPr>
        <w:t xml:space="preserve"> </w:t>
      </w:r>
      <w:r>
        <w:t>intent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Intent(this,</w:t>
      </w:r>
      <w:r>
        <w:rPr>
          <w:spacing w:val="-2"/>
        </w:rPr>
        <w:t xml:space="preserve"> </w:t>
      </w:r>
      <w:r>
        <w:t>activityName);</w:t>
      </w:r>
    </w:p>
    <w:p>
      <w:pPr>
        <w:pStyle w:val="7"/>
        <w:spacing w:before="144" w:line="360" w:lineRule="auto"/>
        <w:ind w:left="994" w:right="2593" w:firstLine="470"/>
      </w:pPr>
      <w:r>
        <w:t>PendingIntent</w:t>
      </w:r>
      <w:r>
        <w:rPr>
          <w:spacing w:val="-3"/>
        </w:rPr>
        <w:t xml:space="preserve"> </w:t>
      </w:r>
      <w:r>
        <w:t>pendingIntent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PendingIntent.getActivity(this,</w:t>
      </w:r>
      <w:r>
        <w:rPr>
          <w:spacing w:val="-3"/>
        </w:rPr>
        <w:t xml:space="preserve"> </w:t>
      </w:r>
      <w:r>
        <w:t>267,</w:t>
      </w:r>
      <w:r>
        <w:rPr>
          <w:spacing w:val="-2"/>
        </w:rPr>
        <w:t xml:space="preserve"> </w:t>
      </w:r>
      <w:r>
        <w:t>intent,</w:t>
      </w:r>
      <w:r>
        <w:rPr>
          <w:spacing w:val="-57"/>
        </w:rPr>
        <w:t xml:space="preserve"> </w:t>
      </w:r>
      <w:r>
        <w:t>PendingIntent.FLAG_UPDATE_CURRENT);</w:t>
      </w:r>
    </w:p>
    <w:p>
      <w:pPr>
        <w:pStyle w:val="7"/>
        <w:spacing w:before="9"/>
        <w:rPr>
          <w:sz w:val="36"/>
        </w:rPr>
      </w:pPr>
    </w:p>
    <w:p>
      <w:pPr>
        <w:pStyle w:val="7"/>
        <w:ind w:left="1465"/>
      </w:pPr>
      <w:r>
        <w:t>Notification</w:t>
      </w:r>
      <w:r>
        <w:rPr>
          <w:spacing w:val="-2"/>
        </w:rPr>
        <w:t xml:space="preserve"> </w:t>
      </w:r>
      <w:r>
        <w:t>notification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NotificationCompat.Builder(this,</w:t>
      </w:r>
      <w:r>
        <w:rPr>
          <w:spacing w:val="-2"/>
        </w:rPr>
        <w:t xml:space="preserve"> </w:t>
      </w:r>
      <w:r>
        <w:t>CHANNEL_ID)</w:t>
      </w:r>
    </w:p>
    <w:p>
      <w:pPr>
        <w:pStyle w:val="7"/>
        <w:tabs>
          <w:tab w:val="left" w:pos="1959"/>
        </w:tabs>
        <w:spacing w:before="144"/>
        <w:ind w:left="985"/>
      </w:pPr>
      <w:r>
        <w:t>//</w:t>
      </w:r>
      <w:r>
        <w:tab/>
      </w:r>
      <w:r>
        <w:t>.setContentTitle(title)</w:t>
      </w:r>
    </w:p>
    <w:p>
      <w:pPr>
        <w:pStyle w:val="7"/>
        <w:tabs>
          <w:tab w:val="left" w:pos="1959"/>
        </w:tabs>
        <w:spacing w:before="142"/>
        <w:ind w:left="985"/>
      </w:pPr>
      <w:r>
        <w:t>//</w:t>
      </w:r>
      <w:r>
        <w:tab/>
      </w:r>
      <w:r>
        <w:t>.setContentText(body)</w:t>
      </w:r>
    </w:p>
    <w:p>
      <w:pPr>
        <w:pStyle w:val="7"/>
        <w:spacing w:before="144"/>
        <w:ind w:left="1945"/>
      </w:pPr>
      <w:r>
        <w:t>.setSmallIcon(R.drawable.ic_launcher_background)</w:t>
      </w:r>
    </w:p>
    <w:p>
      <w:pPr>
        <w:pStyle w:val="7"/>
        <w:spacing w:before="144"/>
        <w:ind w:left="1945"/>
      </w:pPr>
      <w:r>
        <w:t>.setPriority(NotificationCompat.PRIORITY_HIGH)</w:t>
      </w:r>
    </w:p>
    <w:p>
      <w:pPr>
        <w:pStyle w:val="7"/>
        <w:spacing w:before="142" w:line="360" w:lineRule="auto"/>
        <w:ind w:left="994" w:firstLine="950"/>
      </w:pPr>
      <w:r>
        <w:t>.setStyle(new</w:t>
      </w:r>
      <w:r>
        <w:rPr>
          <w:spacing w:val="1"/>
        </w:rPr>
        <w:t xml:space="preserve"> </w:t>
      </w:r>
      <w:r>
        <w:rPr>
          <w:spacing w:val="-1"/>
        </w:rPr>
        <w:t>NotificationCompat.BigTextStyle().setSummaryText("summary").setBigContentTitle(title).bigText(bod</w:t>
      </w:r>
      <w:r>
        <w:t xml:space="preserve"> y))</w:t>
      </w:r>
    </w:p>
    <w:p>
      <w:pPr>
        <w:pStyle w:val="7"/>
        <w:spacing w:before="6"/>
        <w:ind w:left="1945"/>
      </w:pPr>
      <w:r>
        <w:t>.setContentIntent(pendingIntent)</w:t>
      </w:r>
    </w:p>
    <w:p>
      <w:pPr>
        <w:pStyle w:val="7"/>
        <w:spacing w:before="142"/>
        <w:ind w:left="1945"/>
      </w:pPr>
      <w:r>
        <w:t>.setAutoCancel(true)</w:t>
      </w:r>
    </w:p>
    <w:p>
      <w:pPr>
        <w:pStyle w:val="7"/>
        <w:spacing w:before="144"/>
        <w:ind w:left="1945"/>
      </w:pPr>
      <w:r>
        <w:t>.build();</w:t>
      </w:r>
    </w:p>
    <w:p>
      <w:pPr>
        <w:spacing w:after="0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/>
        <w:ind w:left="998" w:right="1023"/>
        <w:jc w:val="center"/>
      </w:pPr>
      <w:r>
        <w:t>NotificationManagerCompat.from(this).notify(new</w:t>
      </w:r>
      <w:r>
        <w:rPr>
          <w:spacing w:val="-4"/>
        </w:rPr>
        <w:t xml:space="preserve"> </w:t>
      </w:r>
      <w:r>
        <w:t>Random().nextInt(),</w:t>
      </w:r>
      <w:r>
        <w:rPr>
          <w:spacing w:val="-3"/>
        </w:rPr>
        <w:t xml:space="preserve"> </w:t>
      </w:r>
      <w:r>
        <w:t>notification);</w:t>
      </w:r>
    </w:p>
    <w:p>
      <w:pPr>
        <w:pStyle w:val="7"/>
        <w:spacing w:before="142"/>
        <w:ind w:left="1225"/>
      </w:pPr>
      <w: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1"/>
        </w:rPr>
      </w:pPr>
    </w:p>
    <w:p>
      <w:pPr>
        <w:pStyle w:val="7"/>
        <w:spacing w:before="90"/>
        <w:ind w:left="985"/>
      </w:pPr>
      <w:r>
        <w:t>}</w:t>
      </w:r>
    </w:p>
    <w:p>
      <w:pPr>
        <w:pStyle w:val="7"/>
        <w:rPr>
          <w:sz w:val="26"/>
        </w:rPr>
      </w:pPr>
    </w:p>
    <w:p>
      <w:pPr>
        <w:pStyle w:val="7"/>
        <w:spacing w:before="9"/>
        <w:rPr>
          <w:sz w:val="22"/>
        </w:rPr>
      </w:pPr>
    </w:p>
    <w:p>
      <w:pPr>
        <w:pStyle w:val="4"/>
        <w:rPr>
          <w:u w:val="none"/>
        </w:rPr>
      </w:pPr>
      <w:r>
        <w:rPr>
          <w:u w:val="thick"/>
        </w:rPr>
        <w:t>AndroidManifest</w:t>
      </w:r>
      <w:r>
        <w:rPr>
          <w:spacing w:val="-2"/>
          <w:u w:val="thick"/>
        </w:rPr>
        <w:t xml:space="preserve"> </w:t>
      </w:r>
      <w:r>
        <w:rPr>
          <w:u w:val="thick"/>
        </w:rPr>
        <w:t>file</w:t>
      </w:r>
    </w:p>
    <w:p>
      <w:pPr>
        <w:pStyle w:val="7"/>
        <w:rPr>
          <w:b/>
          <w:sz w:val="20"/>
        </w:rPr>
      </w:pPr>
    </w:p>
    <w:p>
      <w:pPr>
        <w:pStyle w:val="7"/>
        <w:spacing w:before="3"/>
        <w:rPr>
          <w:b/>
          <w:sz w:val="21"/>
        </w:rPr>
      </w:pPr>
    </w:p>
    <w:p>
      <w:pPr>
        <w:pStyle w:val="7"/>
        <w:spacing w:before="90"/>
        <w:ind w:left="985"/>
      </w:pPr>
      <w:r>
        <w:t>&lt;?xml</w:t>
      </w:r>
      <w:r>
        <w:rPr>
          <w:spacing w:val="-1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encoding="utf-8"?&gt;</w:t>
      </w:r>
    </w:p>
    <w:p>
      <w:pPr>
        <w:pStyle w:val="7"/>
        <w:spacing w:before="142" w:line="364" w:lineRule="auto"/>
        <w:ind w:left="1225" w:right="3235" w:hanging="240"/>
      </w:pPr>
      <w:r>
        <w:t>&lt;manifest</w:t>
      </w:r>
      <w:r>
        <w:rPr>
          <w:spacing w:val="-12"/>
        </w:rPr>
        <w:t xml:space="preserve"> </w:t>
      </w:r>
      <w:r>
        <w:t>xmlns:android=</w:t>
      </w:r>
      <w:r>
        <w:fldChar w:fldCharType="begin"/>
      </w:r>
      <w:r>
        <w:instrText xml:space="preserve"> HYPERLINK "http://schemas.android.com/apk/res/android" \h </w:instrText>
      </w:r>
      <w:r>
        <w:fldChar w:fldCharType="separate"/>
      </w:r>
      <w:r>
        <w:t>"http://schemas.android.com/</w:t>
      </w:r>
      <w:r>
        <w:fldChar w:fldCharType="end"/>
      </w:r>
      <w:r>
        <w:t>a</w:t>
      </w:r>
      <w:r>
        <w:fldChar w:fldCharType="begin"/>
      </w:r>
      <w:r>
        <w:instrText xml:space="preserve"> HYPERLINK "http://schemas.android.com/apk/res/android" \h </w:instrText>
      </w:r>
      <w:r>
        <w:fldChar w:fldCharType="separate"/>
      </w:r>
      <w:r>
        <w:t>pk/res/android"</w:t>
      </w:r>
      <w:r>
        <w:fldChar w:fldCharType="end"/>
      </w:r>
      <w:r>
        <w:rPr>
          <w:spacing w:val="-57"/>
        </w:rPr>
        <w:t xml:space="preserve"> </w:t>
      </w:r>
      <w:r>
        <w:t>xmlns:t</w:t>
      </w:r>
      <w:r>
        <w:fldChar w:fldCharType="begin"/>
      </w:r>
      <w:r>
        <w:instrText xml:space="preserve"> HYPERLINK "http://schemas.android.com/tools" \h </w:instrText>
      </w:r>
      <w:r>
        <w:fldChar w:fldCharType="separate"/>
      </w:r>
      <w:r>
        <w:t>ools="ht</w:t>
      </w:r>
      <w:r>
        <w:fldChar w:fldCharType="end"/>
      </w:r>
      <w:r>
        <w:t>tp:/</w:t>
      </w:r>
      <w:r>
        <w:fldChar w:fldCharType="begin"/>
      </w:r>
      <w:r>
        <w:instrText xml:space="preserve"> HYPERLINK "http://schemas.android.com/tools" \h </w:instrText>
      </w:r>
      <w:r>
        <w:fldChar w:fldCharType="separate"/>
      </w:r>
      <w:r>
        <w:t>/sc</w:t>
      </w:r>
      <w:r>
        <w:fldChar w:fldCharType="end"/>
      </w:r>
      <w:r>
        <w:t>he</w:t>
      </w:r>
      <w:r>
        <w:fldChar w:fldCharType="begin"/>
      </w:r>
      <w:r>
        <w:instrText xml:space="preserve"> HYPERLINK "http://schemas.android.com/tools" \h </w:instrText>
      </w:r>
      <w:r>
        <w:fldChar w:fldCharType="separate"/>
      </w:r>
      <w:r>
        <w:t>mas.android.com/tools"</w:t>
      </w:r>
      <w:r>
        <w:fldChar w:fldCharType="end"/>
      </w:r>
      <w:r>
        <w:rPr>
          <w:spacing w:val="1"/>
        </w:rPr>
        <w:t xml:space="preserve"> </w:t>
      </w:r>
      <w:r>
        <w:t>package="com.example.app2"&gt;</w:t>
      </w:r>
    </w:p>
    <w:p>
      <w:pPr>
        <w:pStyle w:val="7"/>
        <w:spacing w:before="3"/>
        <w:rPr>
          <w:sz w:val="36"/>
        </w:rPr>
      </w:pPr>
    </w:p>
    <w:p>
      <w:pPr>
        <w:pStyle w:val="7"/>
        <w:ind w:left="1225"/>
      </w:pPr>
      <w:r>
        <w:t>&lt;!--</w:t>
      </w:r>
    </w:p>
    <w:p>
      <w:pPr>
        <w:pStyle w:val="7"/>
        <w:spacing w:before="144" w:line="364" w:lineRule="auto"/>
        <w:ind w:left="1525" w:right="1876"/>
      </w:pPr>
      <w:r>
        <w:t>The ACCESS_COARSE/FINE_LOCATION permissions are not required to use</w:t>
      </w:r>
      <w:r>
        <w:rPr>
          <w:spacing w:val="-57"/>
        </w:rPr>
        <w:t xml:space="preserve"> </w:t>
      </w:r>
      <w:r>
        <w:t>Google Maps Android API v2, but you must specify either coarse or fine</w:t>
      </w:r>
      <w:r>
        <w:rPr>
          <w:spacing w:val="1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permissions for</w:t>
      </w:r>
      <w:r>
        <w:rPr>
          <w:spacing w:val="-1"/>
        </w:rPr>
        <w:t xml:space="preserve"> </w:t>
      </w:r>
      <w:r>
        <w:t>the "MyLocation" functionality.</w:t>
      </w:r>
    </w:p>
    <w:p>
      <w:pPr>
        <w:pStyle w:val="7"/>
        <w:spacing w:line="276" w:lineRule="exact"/>
        <w:ind w:left="1225"/>
      </w:pPr>
      <w:r>
        <w:t>--&gt;</w:t>
      </w:r>
    </w:p>
    <w:p>
      <w:pPr>
        <w:pStyle w:val="7"/>
        <w:spacing w:before="142"/>
        <w:ind w:left="1225"/>
      </w:pPr>
      <w:r>
        <w:t>&lt;uses-permission</w:t>
      </w:r>
      <w:r>
        <w:rPr>
          <w:spacing w:val="-5"/>
        </w:rPr>
        <w:t xml:space="preserve"> </w:t>
      </w:r>
      <w:r>
        <w:t>android:name="android.permission.ACCESS_FINE_LOCATION"</w:t>
      </w:r>
      <w:r>
        <w:rPr>
          <w:spacing w:val="-5"/>
        </w:rPr>
        <w:t xml:space="preserve"> </w:t>
      </w:r>
      <w:r>
        <w:t>/&gt;</w:t>
      </w:r>
    </w:p>
    <w:p>
      <w:pPr>
        <w:pStyle w:val="7"/>
        <w:spacing w:before="144"/>
        <w:ind w:left="1225"/>
      </w:pPr>
      <w:r>
        <w:t>&lt;uses-permission</w:t>
      </w:r>
      <w:r>
        <w:rPr>
          <w:spacing w:val="-5"/>
        </w:rPr>
        <w:t xml:space="preserve"> </w:t>
      </w:r>
      <w:r>
        <w:t>android:name="android.permission.ACCESS_BACKGROUND_LOCATION"</w:t>
      </w:r>
      <w:r>
        <w:rPr>
          <w:spacing w:val="-4"/>
        </w:rPr>
        <w:t xml:space="preserve"> </w:t>
      </w:r>
      <w:r>
        <w:t>/&gt;</w:t>
      </w:r>
    </w:p>
    <w:p>
      <w:pPr>
        <w:pStyle w:val="7"/>
        <w:spacing w:before="141"/>
        <w:ind w:left="1225"/>
      </w:pPr>
      <w:r>
        <w:t>&lt;uses-permission</w:t>
      </w:r>
      <w:r>
        <w:rPr>
          <w:spacing w:val="-6"/>
        </w:rPr>
        <w:t xml:space="preserve"> </w:t>
      </w:r>
      <w:r>
        <w:t>android:name="android.permission.ACCESS_COARSE_LOCATION"</w:t>
      </w:r>
      <w:r>
        <w:rPr>
          <w:spacing w:val="-5"/>
        </w:rPr>
        <w:t xml:space="preserve"> </w:t>
      </w:r>
      <w:r>
        <w:t>/&gt;</w:t>
      </w:r>
    </w:p>
    <w:p>
      <w:pPr>
        <w:pStyle w:val="7"/>
        <w:spacing w:before="144"/>
        <w:ind w:left="1225"/>
      </w:pPr>
      <w:r>
        <w:t>&lt;uses-permission</w:t>
      </w:r>
      <w:r>
        <w:rPr>
          <w:spacing w:val="-3"/>
        </w:rPr>
        <w:t xml:space="preserve"> </w:t>
      </w:r>
      <w:r>
        <w:t>android:name="android.permission.INTERNET"</w:t>
      </w:r>
      <w:r>
        <w:rPr>
          <w:spacing w:val="-3"/>
        </w:rPr>
        <w:t xml:space="preserve"> </w:t>
      </w:r>
      <w:r>
        <w:t>/&gt;</w:t>
      </w:r>
    </w:p>
    <w:p>
      <w:pPr>
        <w:pStyle w:val="7"/>
        <w:spacing w:before="144"/>
        <w:ind w:left="1225"/>
      </w:pPr>
      <w:r>
        <w:t>&lt;uses-permission</w:t>
      </w:r>
      <w:r>
        <w:rPr>
          <w:spacing w:val="-5"/>
        </w:rPr>
        <w:t xml:space="preserve"> </w:t>
      </w:r>
      <w:r>
        <w:t>android:name="android.permission.ACCESS_NOTIFICATION_POLICY"</w:t>
      </w:r>
      <w:r>
        <w:rPr>
          <w:spacing w:val="-5"/>
        </w:rPr>
        <w:t xml:space="preserve"> </w:t>
      </w:r>
      <w:r>
        <w:t>/&gt;</w:t>
      </w:r>
    </w:p>
    <w:p>
      <w:pPr>
        <w:pStyle w:val="7"/>
        <w:spacing w:before="142"/>
        <w:ind w:left="1225"/>
      </w:pPr>
      <w:r>
        <w:t>&lt;!--</w:t>
      </w:r>
      <w:r>
        <w:rPr>
          <w:spacing w:val="-1"/>
        </w:rPr>
        <w:t xml:space="preserve"> </w:t>
      </w:r>
      <w:r>
        <w:t>&lt;uses-library</w:t>
      </w:r>
      <w:r>
        <w:rPr>
          <w:spacing w:val="-2"/>
        </w:rPr>
        <w:t xml:space="preserve"> </w:t>
      </w:r>
      <w:r>
        <w:t>android:name=/&gt;</w:t>
      </w:r>
      <w:r>
        <w:rPr>
          <w:spacing w:val="-1"/>
        </w:rPr>
        <w:t xml:space="preserve"> </w:t>
      </w:r>
      <w:r>
        <w:t>--&gt;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spacing w:line="364" w:lineRule="auto"/>
        <w:ind w:left="1465" w:right="5978" w:hanging="240"/>
      </w:pPr>
      <w:r>
        <w:t>&lt;application</w:t>
      </w:r>
      <w:r>
        <w:rPr>
          <w:spacing w:val="1"/>
        </w:rPr>
        <w:t xml:space="preserve"> </w:t>
      </w:r>
      <w:r>
        <w:t>android:allowBackup="true"</w:t>
      </w:r>
      <w:r>
        <w:rPr>
          <w:spacing w:val="1"/>
        </w:rPr>
        <w:t xml:space="preserve"> </w:t>
      </w:r>
      <w:r>
        <w:rPr>
          <w:spacing w:val="-1"/>
        </w:rPr>
        <w:t>android:icon="@mipmap/ic_launcher"</w:t>
      </w:r>
      <w:r>
        <w:rPr>
          <w:spacing w:val="-57"/>
        </w:rPr>
        <w:t xml:space="preserve"> </w:t>
      </w:r>
      <w:r>
        <w:t>android:label="@string/app_name"</w:t>
      </w:r>
    </w:p>
    <w:p>
      <w:pPr>
        <w:pStyle w:val="7"/>
        <w:spacing w:line="364" w:lineRule="auto"/>
        <w:ind w:left="1465" w:right="3517"/>
      </w:pPr>
      <w:r>
        <w:rPr>
          <w:spacing w:val="-1"/>
        </w:rPr>
        <w:t>android:roundIcon="@mipmap/ic_launcher_round"</w:t>
      </w:r>
      <w:r>
        <w:rPr>
          <w:spacing w:val="-57"/>
        </w:rPr>
        <w:t xml:space="preserve"> </w:t>
      </w:r>
      <w:r>
        <w:t>android:supportsRtl="true"</w:t>
      </w:r>
      <w:r>
        <w:rPr>
          <w:spacing w:val="1"/>
        </w:rPr>
        <w:t xml:space="preserve"> </w:t>
      </w:r>
      <w:r>
        <w:t>android:theme="@style/Theme.App2"&gt;</w:t>
      </w:r>
    </w:p>
    <w:p>
      <w:pPr>
        <w:spacing w:after="0" w:line="364" w:lineRule="auto"/>
        <w:sectPr>
          <w:pgSz w:w="12240" w:h="15840"/>
          <w:pgMar w:top="144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 w:line="364" w:lineRule="auto"/>
        <w:ind w:left="1705" w:right="5843" w:hanging="240"/>
      </w:pPr>
      <w:r>
        <w:t>&lt;receiver</w:t>
      </w:r>
      <w:r>
        <w:rPr>
          <w:spacing w:val="1"/>
        </w:rPr>
        <w:t xml:space="preserve"> </w:t>
      </w:r>
      <w:r>
        <w:t>android:name=".NewReciever"</w:t>
      </w:r>
      <w:r>
        <w:rPr>
          <w:spacing w:val="1"/>
        </w:rPr>
        <w:t xml:space="preserve"> </w:t>
      </w:r>
      <w:r>
        <w:t>android:enabled="true"</w:t>
      </w:r>
      <w:r>
        <w:rPr>
          <w:spacing w:val="1"/>
        </w:rPr>
        <w:t xml:space="preserve"> </w:t>
      </w:r>
      <w:r>
        <w:rPr>
          <w:spacing w:val="-1"/>
        </w:rPr>
        <w:t>android:exported="true"&gt;&lt;/receiver&gt;</w:t>
      </w:r>
    </w:p>
    <w:p>
      <w:pPr>
        <w:pStyle w:val="7"/>
        <w:spacing w:line="273" w:lineRule="exact"/>
        <w:ind w:left="1465"/>
      </w:pPr>
      <w:r>
        <w:t>&lt;!--</w:t>
      </w:r>
    </w:p>
    <w:p>
      <w:pPr>
        <w:pStyle w:val="7"/>
        <w:spacing w:before="142" w:line="364" w:lineRule="auto"/>
        <w:ind w:left="1765" w:right="2346"/>
      </w:pPr>
      <w:r>
        <w:t>The</w:t>
      </w:r>
      <w:r>
        <w:rPr>
          <w:spacing w:val="-3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key for</w:t>
      </w:r>
      <w:r>
        <w:rPr>
          <w:spacing w:val="1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Maps-based</w:t>
      </w:r>
      <w:r>
        <w:rPr>
          <w:spacing w:val="-1"/>
        </w:rPr>
        <w:t xml:space="preserve"> </w:t>
      </w:r>
      <w:r>
        <w:t>APIs is defined as a</w:t>
      </w:r>
      <w:r>
        <w:rPr>
          <w:spacing w:val="-2"/>
        </w:rPr>
        <w:t xml:space="preserve"> </w:t>
      </w:r>
      <w:r>
        <w:t>string resource.</w:t>
      </w:r>
      <w:r>
        <w:rPr>
          <w:spacing w:val="-57"/>
        </w:rPr>
        <w:t xml:space="preserve"> </w:t>
      </w:r>
      <w:r>
        <w:t>(See</w:t>
      </w:r>
      <w:r>
        <w:rPr>
          <w:spacing w:val="-2"/>
        </w:rPr>
        <w:t xml:space="preserve"> </w:t>
      </w:r>
      <w:r>
        <w:t>the file</w:t>
      </w:r>
      <w:r>
        <w:rPr>
          <w:spacing w:val="-1"/>
        </w:rPr>
        <w:t xml:space="preserve"> </w:t>
      </w:r>
      <w:r>
        <w:t>"res/values/google_maps_api.xml").</w:t>
      </w:r>
    </w:p>
    <w:p>
      <w:pPr>
        <w:pStyle w:val="7"/>
        <w:spacing w:before="1"/>
        <w:ind w:left="1765"/>
      </w:pPr>
      <w:r>
        <w:t>Note</w:t>
      </w:r>
      <w:r>
        <w:rPr>
          <w:spacing w:val="-2"/>
        </w:rPr>
        <w:t xml:space="preserve"> </w:t>
      </w:r>
      <w:r>
        <w:t>that the API</w:t>
      </w:r>
      <w:r>
        <w:rPr>
          <w:spacing w:val="-5"/>
        </w:rPr>
        <w:t xml:space="preserve"> </w:t>
      </w:r>
      <w:r>
        <w:t>key is linked to</w:t>
      </w:r>
      <w:r>
        <w:rPr>
          <w:spacing w:val="-1"/>
        </w:rPr>
        <w:t xml:space="preserve"> </w:t>
      </w:r>
      <w:r>
        <w:t>the encryption key used</w:t>
      </w:r>
      <w:r>
        <w:rPr>
          <w:spacing w:val="-1"/>
        </w:rPr>
        <w:t xml:space="preserve"> </w:t>
      </w:r>
      <w:r>
        <w:t>to sign the</w:t>
      </w:r>
      <w:r>
        <w:rPr>
          <w:spacing w:val="-2"/>
        </w:rPr>
        <w:t xml:space="preserve"> </w:t>
      </w:r>
      <w:r>
        <w:t>APK.</w:t>
      </w:r>
    </w:p>
    <w:p>
      <w:pPr>
        <w:pStyle w:val="7"/>
        <w:spacing w:before="141" w:line="364" w:lineRule="auto"/>
        <w:ind w:left="1765" w:right="345"/>
      </w:pPr>
      <w:r>
        <w:t>You</w:t>
      </w:r>
      <w:r>
        <w:rPr>
          <w:spacing w:val="-1"/>
        </w:rPr>
        <w:t xml:space="preserve"> </w:t>
      </w:r>
      <w:r>
        <w:t>need a</w:t>
      </w:r>
      <w:r>
        <w:rPr>
          <w:spacing w:val="-2"/>
        </w:rPr>
        <w:t xml:space="preserve"> </w:t>
      </w:r>
      <w:r>
        <w:t>different API</w:t>
      </w:r>
      <w:r>
        <w:rPr>
          <w:spacing w:val="-4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for each encryption</w:t>
      </w:r>
      <w:r>
        <w:rPr>
          <w:spacing w:val="-1"/>
        </w:rPr>
        <w:t xml:space="preserve"> </w:t>
      </w:r>
      <w:r>
        <w:t>key, including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release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that is used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sign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APK for</w:t>
      </w:r>
      <w:r>
        <w:rPr>
          <w:spacing w:val="1"/>
        </w:rPr>
        <w:t xml:space="preserve"> </w:t>
      </w:r>
      <w:r>
        <w:t>publishing.</w:t>
      </w:r>
    </w:p>
    <w:p>
      <w:pPr>
        <w:pStyle w:val="7"/>
        <w:spacing w:line="275" w:lineRule="exact"/>
        <w:ind w:left="1765"/>
      </w:pP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keys</w:t>
      </w:r>
      <w:r>
        <w:rPr>
          <w:spacing w:val="-1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debug and</w:t>
      </w:r>
      <w:r>
        <w:rPr>
          <w:spacing w:val="-1"/>
        </w:rPr>
        <w:t xml:space="preserve"> </w:t>
      </w:r>
      <w:r>
        <w:t>release</w:t>
      </w:r>
      <w:r>
        <w:rPr>
          <w:spacing w:val="-2"/>
        </w:rPr>
        <w:t xml:space="preserve"> </w:t>
      </w:r>
      <w:r>
        <w:t>targets in</w:t>
      </w:r>
      <w:r>
        <w:rPr>
          <w:spacing w:val="-1"/>
        </w:rPr>
        <w:t xml:space="preserve"> </w:t>
      </w:r>
      <w:r>
        <w:t>src/debug/ and</w:t>
      </w:r>
      <w:r>
        <w:rPr>
          <w:spacing w:val="-1"/>
        </w:rPr>
        <w:t xml:space="preserve"> </w:t>
      </w:r>
      <w:r>
        <w:t>src/release/.</w:t>
      </w:r>
    </w:p>
    <w:p>
      <w:pPr>
        <w:pStyle w:val="7"/>
        <w:spacing w:before="144"/>
        <w:ind w:left="1465"/>
      </w:pPr>
      <w:r>
        <w:t>--&gt;</w:t>
      </w:r>
    </w:p>
    <w:p>
      <w:pPr>
        <w:pStyle w:val="7"/>
        <w:spacing w:before="142" w:line="364" w:lineRule="auto"/>
        <w:ind w:left="1705" w:right="3858" w:hanging="240"/>
      </w:pPr>
      <w:r>
        <w:t>&lt;meta-data</w:t>
      </w:r>
      <w:r>
        <w:rPr>
          <w:spacing w:val="1"/>
        </w:rPr>
        <w:t xml:space="preserve"> </w:t>
      </w:r>
      <w:r>
        <w:rPr>
          <w:spacing w:val="-1"/>
        </w:rPr>
        <w:t>android:name="com.google.android.geo.API_KEY"</w:t>
      </w:r>
      <w:r>
        <w:rPr>
          <w:spacing w:val="-57"/>
        </w:rPr>
        <w:t xml:space="preserve"> </w:t>
      </w:r>
      <w:r>
        <w:t>android:value="@string/google_maps_key"</w:t>
      </w:r>
      <w:r>
        <w:rPr>
          <w:spacing w:val="-1"/>
        </w:rPr>
        <w:t xml:space="preserve"> </w:t>
      </w:r>
      <w:r>
        <w:t>/&gt;</w:t>
      </w:r>
    </w:p>
    <w:p>
      <w:pPr>
        <w:pStyle w:val="7"/>
        <w:spacing w:before="5"/>
        <w:rPr>
          <w:sz w:val="36"/>
        </w:rPr>
      </w:pPr>
    </w:p>
    <w:p>
      <w:pPr>
        <w:pStyle w:val="7"/>
        <w:spacing w:line="362" w:lineRule="auto"/>
        <w:ind w:left="1705" w:right="6424" w:hanging="240"/>
      </w:pPr>
      <w:r>
        <w:t>&lt;activity</w:t>
      </w:r>
      <w:r>
        <w:rPr>
          <w:spacing w:val="1"/>
        </w:rPr>
        <w:t xml:space="preserve"> </w:t>
      </w:r>
      <w:r>
        <w:t>android:name=".MapsActivity"</w:t>
      </w:r>
    </w:p>
    <w:p>
      <w:pPr>
        <w:pStyle w:val="7"/>
        <w:spacing w:before="5"/>
        <w:ind w:left="1705"/>
      </w:pPr>
      <w:r>
        <w:t>android:label="@string/title_activity_maps"</w:t>
      </w:r>
      <w:r>
        <w:rPr>
          <w:spacing w:val="-4"/>
        </w:rPr>
        <w:t xml:space="preserve"> </w:t>
      </w:r>
      <w:r>
        <w:t>/&gt;</w:t>
      </w:r>
    </w:p>
    <w:p>
      <w:pPr>
        <w:pStyle w:val="7"/>
        <w:spacing w:before="141"/>
        <w:ind w:left="1465"/>
      </w:pPr>
      <w:r>
        <w:t>&lt;activity</w:t>
      </w:r>
      <w:r>
        <w:rPr>
          <w:spacing w:val="-4"/>
        </w:rPr>
        <w:t xml:space="preserve"> </w:t>
      </w:r>
      <w:r>
        <w:t>android:name=".MainActivity"&gt;</w:t>
      </w:r>
    </w:p>
    <w:p>
      <w:pPr>
        <w:pStyle w:val="7"/>
        <w:spacing w:before="144"/>
        <w:ind w:left="1705"/>
      </w:pPr>
      <w:r>
        <w:t>&lt;intent-filter&gt;</w:t>
      </w:r>
    </w:p>
    <w:p>
      <w:pPr>
        <w:pStyle w:val="7"/>
        <w:spacing w:before="144"/>
        <w:ind w:left="1945"/>
      </w:pPr>
      <w:r>
        <w:t>&lt;action</w:t>
      </w:r>
      <w:r>
        <w:rPr>
          <w:spacing w:val="-3"/>
        </w:rPr>
        <w:t xml:space="preserve"> </w:t>
      </w:r>
      <w:r>
        <w:t>android:name="android.intent.action.MAIN"</w:t>
      </w:r>
      <w:r>
        <w:rPr>
          <w:spacing w:val="-2"/>
        </w:rPr>
        <w:t xml:space="preserve"> </w:t>
      </w:r>
      <w:r>
        <w:t>/&gt;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ind w:left="1945"/>
      </w:pPr>
      <w:r>
        <w:t>&lt;category</w:t>
      </w:r>
      <w:r>
        <w:rPr>
          <w:spacing w:val="-3"/>
        </w:rPr>
        <w:t xml:space="preserve"> </w:t>
      </w:r>
      <w:r>
        <w:t>android:name="android.intent.category.LAUNCHER"</w:t>
      </w:r>
      <w:r>
        <w:rPr>
          <w:spacing w:val="-3"/>
        </w:rPr>
        <w:t xml:space="preserve"> </w:t>
      </w:r>
      <w:r>
        <w:t>/&gt;</w:t>
      </w:r>
    </w:p>
    <w:p>
      <w:pPr>
        <w:pStyle w:val="7"/>
        <w:spacing w:before="142"/>
        <w:ind w:left="1705"/>
      </w:pPr>
      <w:r>
        <w:t>&lt;/intent-filter&gt;</w:t>
      </w:r>
    </w:p>
    <w:p>
      <w:pPr>
        <w:pStyle w:val="7"/>
        <w:spacing w:before="144"/>
        <w:ind w:left="1465"/>
      </w:pPr>
      <w:r>
        <w:t>&lt;/activity&gt;</w:t>
      </w:r>
    </w:p>
    <w:p>
      <w:pPr>
        <w:pStyle w:val="7"/>
        <w:spacing w:before="142"/>
        <w:ind w:left="1225"/>
      </w:pPr>
      <w:r>
        <w:t>&lt;/application&gt;</w:t>
      </w:r>
    </w:p>
    <w:p>
      <w:pPr>
        <w:pStyle w:val="7"/>
        <w:rPr>
          <w:sz w:val="26"/>
        </w:rPr>
      </w:pPr>
    </w:p>
    <w:p>
      <w:pPr>
        <w:pStyle w:val="7"/>
        <w:rPr>
          <w:sz w:val="23"/>
        </w:rPr>
      </w:pPr>
    </w:p>
    <w:p>
      <w:pPr>
        <w:pStyle w:val="7"/>
        <w:ind w:left="985"/>
      </w:pPr>
      <w:r>
        <w:t>&lt;/manifest&gt;</w:t>
      </w:r>
    </w:p>
    <w:p>
      <w:pPr>
        <w:spacing w:after="0"/>
        <w:sectPr>
          <w:pgSz w:w="12240" w:h="15840"/>
          <w:pgMar w:top="144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spacing w:before="64"/>
        <w:rPr>
          <w:u w:val="none"/>
        </w:rPr>
      </w:pPr>
      <w:r>
        <w:rPr>
          <w:u w:val="thick"/>
        </w:rPr>
        <w:t>GRADLE</w:t>
      </w:r>
      <w:r>
        <w:rPr>
          <w:spacing w:val="-1"/>
          <w:u w:val="thick"/>
        </w:rPr>
        <w:t xml:space="preserve"> </w:t>
      </w:r>
      <w:r>
        <w:rPr>
          <w:u w:val="thick"/>
        </w:rPr>
        <w:t>SCRIPTS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1"/>
        </w:rPr>
      </w:pPr>
    </w:p>
    <w:p>
      <w:pPr>
        <w:spacing w:before="90"/>
        <w:ind w:left="985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Buildgradle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1"/>
        </w:rPr>
      </w:pPr>
    </w:p>
    <w:p>
      <w:pPr>
        <w:pStyle w:val="7"/>
        <w:spacing w:before="90" w:line="362" w:lineRule="auto"/>
        <w:ind w:left="985" w:right="523"/>
      </w:pPr>
      <w:r>
        <w:t>//</w:t>
      </w:r>
      <w:r>
        <w:rPr>
          <w:spacing w:val="-1"/>
        </w:rPr>
        <w:t xml:space="preserve"> </w:t>
      </w:r>
      <w:r>
        <w:t>Top-level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add</w:t>
      </w:r>
      <w:r>
        <w:rPr>
          <w:spacing w:val="1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all sub-projects/modules.</w:t>
      </w:r>
      <w:r>
        <w:rPr>
          <w:spacing w:val="-57"/>
        </w:rPr>
        <w:t xml:space="preserve"> </w:t>
      </w:r>
      <w:r>
        <w:t>buildscript {</w:t>
      </w:r>
    </w:p>
    <w:p>
      <w:pPr>
        <w:pStyle w:val="7"/>
        <w:spacing w:before="5" w:line="364" w:lineRule="auto"/>
        <w:ind w:left="1465" w:right="8655" w:hanging="240"/>
      </w:pPr>
      <w:r>
        <w:t>repositories</w:t>
      </w:r>
      <w:r>
        <w:rPr>
          <w:spacing w:val="-15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google()</w:t>
      </w:r>
      <w:r>
        <w:rPr>
          <w:spacing w:val="1"/>
        </w:rPr>
        <w:t xml:space="preserve"> </w:t>
      </w:r>
      <w:r>
        <w:t>jcenter()</w:t>
      </w:r>
    </w:p>
    <w:p>
      <w:pPr>
        <w:pStyle w:val="7"/>
        <w:spacing w:line="276" w:lineRule="exact"/>
        <w:ind w:left="1225"/>
      </w:pPr>
      <w:r>
        <w:t>}</w:t>
      </w:r>
    </w:p>
    <w:p>
      <w:pPr>
        <w:pStyle w:val="7"/>
        <w:spacing w:before="141"/>
        <w:ind w:left="1225"/>
      </w:pPr>
      <w:r>
        <w:t>dependencies</w:t>
      </w:r>
      <w:r>
        <w:rPr>
          <w:spacing w:val="-1"/>
        </w:rPr>
        <w:t xml:space="preserve"> </w:t>
      </w:r>
      <w:r>
        <w:t>{</w:t>
      </w:r>
    </w:p>
    <w:p>
      <w:pPr>
        <w:pStyle w:val="7"/>
        <w:spacing w:before="144"/>
        <w:ind w:left="1465"/>
      </w:pPr>
      <w:r>
        <w:t>classpath</w:t>
      </w:r>
      <w:r>
        <w:rPr>
          <w:spacing w:val="-4"/>
        </w:rPr>
        <w:t xml:space="preserve"> </w:t>
      </w:r>
      <w:r>
        <w:t>"com.android.tools.build:gradle:4.1.2"</w:t>
      </w: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1"/>
        </w:rPr>
      </w:pPr>
    </w:p>
    <w:p>
      <w:pPr>
        <w:pStyle w:val="7"/>
        <w:spacing w:before="90"/>
        <w:ind w:left="1465"/>
      </w:pPr>
      <w:r>
        <w:t>//</w:t>
      </w:r>
      <w:r>
        <w:rPr>
          <w:spacing w:val="-1"/>
        </w:rPr>
        <w:t xml:space="preserve"> </w:t>
      </w:r>
      <w:r>
        <w:t>NOTE: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not place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dependencies here;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belong</w:t>
      </w:r>
    </w:p>
    <w:p>
      <w:pPr>
        <w:pStyle w:val="7"/>
        <w:spacing w:before="144"/>
        <w:ind w:left="1465"/>
      </w:pPr>
      <w:r>
        <w:t>//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individual</w:t>
      </w:r>
      <w:r>
        <w:rPr>
          <w:spacing w:val="-3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build.gradle</w:t>
      </w:r>
      <w:r>
        <w:rPr>
          <w:spacing w:val="-1"/>
        </w:rPr>
        <w:t xml:space="preserve"> </w:t>
      </w:r>
      <w:r>
        <w:t>files</w:t>
      </w:r>
    </w:p>
    <w:p>
      <w:pPr>
        <w:pStyle w:val="7"/>
        <w:spacing w:before="141"/>
        <w:ind w:left="1225"/>
      </w:pPr>
      <w:r>
        <w:t>}</w:t>
      </w:r>
    </w:p>
    <w:p>
      <w:pPr>
        <w:pStyle w:val="7"/>
        <w:spacing w:before="144"/>
        <w:ind w:left="985"/>
      </w:pPr>
      <w:r>
        <w:t>}</w:t>
      </w: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1"/>
        </w:rPr>
      </w:pPr>
    </w:p>
    <w:p>
      <w:pPr>
        <w:pStyle w:val="7"/>
        <w:spacing w:before="90" w:line="362" w:lineRule="auto"/>
        <w:ind w:left="1225" w:right="8655" w:hanging="240"/>
      </w:pPr>
      <w:r>
        <w:t>allprojects {</w:t>
      </w:r>
      <w:r>
        <w:rPr>
          <w:spacing w:val="1"/>
        </w:rPr>
        <w:t xml:space="preserve"> </w:t>
      </w:r>
      <w:r>
        <w:t>repositories</w:t>
      </w:r>
      <w:r>
        <w:rPr>
          <w:spacing w:val="-15"/>
        </w:rPr>
        <w:t xml:space="preserve"> </w:t>
      </w:r>
      <w:r>
        <w:t>{</w:t>
      </w:r>
    </w:p>
    <w:p>
      <w:pPr>
        <w:pStyle w:val="7"/>
        <w:spacing w:before="4" w:line="364" w:lineRule="auto"/>
        <w:ind w:left="1465" w:right="8881"/>
      </w:pPr>
      <w:r>
        <w:t>google() jcenter()</w:t>
      </w:r>
    </w:p>
    <w:p>
      <w:pPr>
        <w:pStyle w:val="7"/>
        <w:spacing w:line="275" w:lineRule="exact"/>
        <w:ind w:left="1225"/>
      </w:pPr>
      <w:r>
        <w:t>}</w:t>
      </w:r>
    </w:p>
    <w:p>
      <w:pPr>
        <w:pStyle w:val="7"/>
        <w:spacing w:before="144"/>
        <w:ind w:left="985"/>
      </w:pPr>
      <w: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1"/>
        </w:rPr>
      </w:pPr>
    </w:p>
    <w:p>
      <w:pPr>
        <w:pStyle w:val="7"/>
        <w:spacing w:before="90" w:line="362" w:lineRule="auto"/>
        <w:ind w:left="1225" w:right="7376" w:hanging="240"/>
      </w:pPr>
      <w:r>
        <w:t>task clean(type: Delete) {</w:t>
      </w:r>
      <w:r>
        <w:rPr>
          <w:spacing w:val="1"/>
        </w:rPr>
        <w:t xml:space="preserve"> </w:t>
      </w:r>
      <w:r>
        <w:t>delete</w:t>
      </w:r>
      <w:r>
        <w:rPr>
          <w:spacing w:val="-14"/>
        </w:rPr>
        <w:t xml:space="preserve"> </w:t>
      </w:r>
      <w:r>
        <w:t>rootProject.buildDir</w:t>
      </w:r>
    </w:p>
    <w:p>
      <w:pPr>
        <w:pStyle w:val="7"/>
        <w:spacing w:before="5"/>
        <w:ind w:left="985"/>
      </w:pPr>
      <w:r>
        <w:t>}</w:t>
      </w:r>
    </w:p>
    <w:p>
      <w:pPr>
        <w:spacing w:after="0"/>
        <w:sectPr>
          <w:pgSz w:w="12240" w:h="15840"/>
          <w:pgMar w:top="144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spacing w:before="64"/>
        <w:rPr>
          <w:u w:val="none"/>
        </w:rPr>
      </w:pPr>
      <w:r>
        <w:rPr>
          <w:u w:val="thick"/>
        </w:rPr>
        <w:t>buildgradle</w:t>
      </w:r>
      <w:r>
        <w:rPr>
          <w:spacing w:val="-3"/>
          <w:u w:val="thick"/>
        </w:rPr>
        <w:t xml:space="preserve"> </w:t>
      </w:r>
      <w:r>
        <w:rPr>
          <w:u w:val="thick"/>
        </w:rPr>
        <w:t>module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1"/>
        </w:rPr>
      </w:pPr>
    </w:p>
    <w:p>
      <w:pPr>
        <w:pStyle w:val="7"/>
        <w:spacing w:before="90"/>
        <w:ind w:left="985"/>
      </w:pPr>
      <w:r>
        <w:t>plugins</w:t>
      </w:r>
      <w:r>
        <w:rPr>
          <w:spacing w:val="-1"/>
        </w:rPr>
        <w:t xml:space="preserve"> </w:t>
      </w:r>
      <w:r>
        <w:t>{</w:t>
      </w:r>
    </w:p>
    <w:p>
      <w:pPr>
        <w:pStyle w:val="7"/>
        <w:spacing w:before="142"/>
        <w:ind w:left="1225"/>
      </w:pPr>
      <w:r>
        <w:t>id</w:t>
      </w:r>
      <w:r>
        <w:rPr>
          <w:spacing w:val="-2"/>
        </w:rPr>
        <w:t xml:space="preserve"> </w:t>
      </w:r>
      <w:r>
        <w:t>'com.android.application'</w:t>
      </w:r>
    </w:p>
    <w:p>
      <w:pPr>
        <w:pStyle w:val="7"/>
        <w:spacing w:before="144"/>
        <w:ind w:left="985"/>
      </w:pPr>
      <w:r>
        <w:t>}</w:t>
      </w:r>
    </w:p>
    <w:p>
      <w:pPr>
        <w:pStyle w:val="7"/>
        <w:rPr>
          <w:sz w:val="26"/>
        </w:rPr>
      </w:pPr>
    </w:p>
    <w:p>
      <w:pPr>
        <w:pStyle w:val="7"/>
        <w:spacing w:before="9"/>
        <w:rPr>
          <w:sz w:val="22"/>
        </w:rPr>
      </w:pPr>
    </w:p>
    <w:p>
      <w:pPr>
        <w:pStyle w:val="7"/>
        <w:spacing w:before="1" w:line="364" w:lineRule="auto"/>
        <w:ind w:left="1225" w:right="7742" w:hanging="240"/>
      </w:pPr>
      <w:r>
        <w:t>android {</w:t>
      </w:r>
      <w:r>
        <w:rPr>
          <w:spacing w:val="1"/>
        </w:rPr>
        <w:t xml:space="preserve"> </w:t>
      </w:r>
      <w:r>
        <w:t>compileSdkVersion</w:t>
      </w:r>
      <w:r>
        <w:rPr>
          <w:spacing w:val="-14"/>
        </w:rPr>
        <w:t xml:space="preserve"> </w:t>
      </w:r>
      <w:r>
        <w:t>30</w:t>
      </w:r>
    </w:p>
    <w:p>
      <w:pPr>
        <w:pStyle w:val="7"/>
        <w:spacing w:line="275" w:lineRule="exact"/>
        <w:ind w:left="1225"/>
      </w:pPr>
      <w:r>
        <w:t>buildToolsVersion</w:t>
      </w:r>
      <w:r>
        <w:rPr>
          <w:spacing w:val="-1"/>
        </w:rPr>
        <w:t xml:space="preserve"> </w:t>
      </w:r>
      <w:r>
        <w:t>"30.0.3"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ind w:left="1225"/>
      </w:pPr>
      <w:r>
        <w:t>defaultConfig</w:t>
      </w:r>
      <w:r>
        <w:rPr>
          <w:spacing w:val="-2"/>
        </w:rPr>
        <w:t xml:space="preserve"> </w:t>
      </w:r>
      <w:r>
        <w:t>{</w:t>
      </w:r>
    </w:p>
    <w:p>
      <w:pPr>
        <w:pStyle w:val="7"/>
        <w:spacing w:before="144" w:line="362" w:lineRule="auto"/>
        <w:ind w:left="1465" w:right="6374"/>
      </w:pPr>
      <w:r>
        <w:rPr>
          <w:spacing w:val="-1"/>
        </w:rPr>
        <w:t xml:space="preserve">applicationId </w:t>
      </w:r>
      <w:r>
        <w:t>"com.example.app2"</w:t>
      </w:r>
      <w:r>
        <w:rPr>
          <w:spacing w:val="-57"/>
        </w:rPr>
        <w:t xml:space="preserve"> </w:t>
      </w:r>
      <w:r>
        <w:t>minSdkVersion</w:t>
      </w:r>
      <w:r>
        <w:rPr>
          <w:spacing w:val="-1"/>
        </w:rPr>
        <w:t xml:space="preserve"> </w:t>
      </w:r>
      <w:r>
        <w:t>16</w:t>
      </w:r>
    </w:p>
    <w:p>
      <w:pPr>
        <w:pStyle w:val="7"/>
        <w:spacing w:before="4"/>
        <w:ind w:left="1465"/>
      </w:pPr>
      <w:r>
        <w:t>targetSdkVersion</w:t>
      </w:r>
      <w:r>
        <w:rPr>
          <w:spacing w:val="-1"/>
        </w:rPr>
        <w:t xml:space="preserve"> </w:t>
      </w:r>
      <w:r>
        <w:t>30</w:t>
      </w:r>
    </w:p>
    <w:p>
      <w:pPr>
        <w:pStyle w:val="7"/>
        <w:spacing w:before="144"/>
        <w:ind w:left="1465"/>
      </w:pPr>
      <w:r>
        <w:t>versionCode</w:t>
      </w:r>
      <w:r>
        <w:rPr>
          <w:spacing w:val="-2"/>
        </w:rPr>
        <w:t xml:space="preserve"> </w:t>
      </w:r>
      <w:r>
        <w:t>1</w:t>
      </w:r>
    </w:p>
    <w:p>
      <w:pPr>
        <w:pStyle w:val="7"/>
        <w:spacing w:before="142"/>
        <w:ind w:left="1465"/>
      </w:pPr>
      <w:r>
        <w:t>versionName</w:t>
      </w:r>
      <w:r>
        <w:rPr>
          <w:spacing w:val="-2"/>
        </w:rPr>
        <w:t xml:space="preserve"> </w:t>
      </w:r>
      <w:r>
        <w:t>"1.0"</w:t>
      </w:r>
    </w:p>
    <w:p>
      <w:pPr>
        <w:pStyle w:val="7"/>
        <w:rPr>
          <w:sz w:val="20"/>
        </w:rPr>
      </w:pPr>
    </w:p>
    <w:p>
      <w:pPr>
        <w:pStyle w:val="7"/>
        <w:rPr>
          <w:sz w:val="21"/>
        </w:rPr>
      </w:pPr>
    </w:p>
    <w:p>
      <w:pPr>
        <w:pStyle w:val="7"/>
        <w:spacing w:before="90"/>
        <w:ind w:left="1465"/>
      </w:pPr>
      <w:r>
        <w:t>testInstrumentationRunner</w:t>
      </w:r>
      <w:r>
        <w:rPr>
          <w:spacing w:val="-3"/>
        </w:rPr>
        <w:t xml:space="preserve"> </w:t>
      </w:r>
      <w:r>
        <w:t>"androidx.test.runner.AndroidJUnitRunner"</w:t>
      </w:r>
    </w:p>
    <w:p>
      <w:pPr>
        <w:pStyle w:val="7"/>
        <w:spacing w:before="144"/>
        <w:ind w:left="1225"/>
      </w:pPr>
      <w: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1"/>
        </w:rPr>
      </w:pPr>
    </w:p>
    <w:p>
      <w:pPr>
        <w:pStyle w:val="7"/>
        <w:spacing w:before="90" w:line="364" w:lineRule="auto"/>
        <w:ind w:left="1465" w:right="8693" w:hanging="240"/>
      </w:pPr>
      <w:r>
        <w:t>buildTypes</w:t>
      </w:r>
      <w:r>
        <w:rPr>
          <w:spacing w:val="-1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release</w:t>
      </w:r>
      <w:r>
        <w:rPr>
          <w:spacing w:val="-2"/>
        </w:rPr>
        <w:t xml:space="preserve"> </w:t>
      </w:r>
      <w:r>
        <w:t>{</w:t>
      </w:r>
    </w:p>
    <w:p>
      <w:pPr>
        <w:pStyle w:val="7"/>
        <w:spacing w:line="275" w:lineRule="exact"/>
        <w:ind w:left="1705"/>
      </w:pPr>
      <w:r>
        <w:t>minifyEnabled</w:t>
      </w:r>
      <w:r>
        <w:rPr>
          <w:spacing w:val="-2"/>
        </w:rPr>
        <w:t xml:space="preserve"> </w:t>
      </w:r>
      <w:r>
        <w:t>false</w:t>
      </w:r>
    </w:p>
    <w:p>
      <w:pPr>
        <w:pStyle w:val="7"/>
        <w:spacing w:before="144"/>
        <w:ind w:left="1705"/>
      </w:pPr>
      <w:r>
        <w:t>proguardFiles</w:t>
      </w:r>
      <w:r>
        <w:rPr>
          <w:spacing w:val="-4"/>
        </w:rPr>
        <w:t xml:space="preserve"> </w:t>
      </w:r>
      <w:r>
        <w:t>getDefaultProguardFile('proguard-android-optimize.txt'),</w:t>
      </w:r>
      <w:r>
        <w:rPr>
          <w:spacing w:val="-4"/>
        </w:rPr>
        <w:t xml:space="preserve"> </w:t>
      </w:r>
      <w:r>
        <w:t>'proguard-rules.pro'</w:t>
      </w:r>
    </w:p>
    <w:p>
      <w:pPr>
        <w:pStyle w:val="7"/>
        <w:spacing w:before="142"/>
        <w:ind w:left="1465"/>
      </w:pPr>
      <w:r>
        <w:t>}</w:t>
      </w:r>
    </w:p>
    <w:p>
      <w:pPr>
        <w:pStyle w:val="7"/>
        <w:spacing w:before="145"/>
        <w:ind w:left="1225"/>
      </w:pPr>
      <w:r>
        <w:t>}</w:t>
      </w:r>
    </w:p>
    <w:p>
      <w:pPr>
        <w:pStyle w:val="7"/>
        <w:spacing w:before="141"/>
        <w:ind w:left="1225"/>
      </w:pPr>
      <w:r>
        <w:t>compileOptions</w:t>
      </w:r>
      <w:r>
        <w:rPr>
          <w:spacing w:val="-1"/>
        </w:rPr>
        <w:t xml:space="preserve"> </w:t>
      </w:r>
      <w:r>
        <w:t>{</w:t>
      </w:r>
    </w:p>
    <w:p>
      <w:pPr>
        <w:pStyle w:val="7"/>
        <w:spacing w:before="144" w:line="364" w:lineRule="auto"/>
        <w:ind w:left="1465" w:right="4916"/>
      </w:pPr>
      <w:r>
        <w:t>sourceCompatibility</w:t>
      </w:r>
      <w:r>
        <w:rPr>
          <w:spacing w:val="-8"/>
        </w:rPr>
        <w:t xml:space="preserve"> </w:t>
      </w:r>
      <w:r>
        <w:t>JavaVersion.VERSION_1_8</w:t>
      </w:r>
      <w:r>
        <w:rPr>
          <w:spacing w:val="-57"/>
        </w:rPr>
        <w:t xml:space="preserve"> </w:t>
      </w:r>
      <w:r>
        <w:t>targetCompatibility</w:t>
      </w:r>
      <w:r>
        <w:rPr>
          <w:spacing w:val="-6"/>
        </w:rPr>
        <w:t xml:space="preserve"> </w:t>
      </w:r>
      <w:r>
        <w:t>JavaVersion.VERSION_1_8</w:t>
      </w:r>
    </w:p>
    <w:p>
      <w:pPr>
        <w:pStyle w:val="7"/>
        <w:spacing w:line="275" w:lineRule="exact"/>
        <w:ind w:left="1225"/>
      </w:pPr>
      <w:r>
        <w:t>}</w:t>
      </w:r>
    </w:p>
    <w:p>
      <w:pPr>
        <w:pStyle w:val="7"/>
        <w:spacing w:before="144"/>
        <w:ind w:left="985"/>
      </w:pPr>
      <w:r>
        <w:t>}</w:t>
      </w:r>
    </w:p>
    <w:p>
      <w:pPr>
        <w:spacing w:after="0"/>
        <w:sectPr>
          <w:pgSz w:w="12240" w:h="15840"/>
          <w:pgMar w:top="144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/>
        <w:ind w:left="985"/>
      </w:pPr>
      <w:r>
        <w:t>dependencies</w:t>
      </w:r>
      <w:r>
        <w:rPr>
          <w:spacing w:val="-1"/>
        </w:rPr>
        <w:t xml:space="preserve"> </w:t>
      </w:r>
      <w:r>
        <w:t>{</w:t>
      </w:r>
    </w:p>
    <w:p>
      <w:pPr>
        <w:pStyle w:val="7"/>
        <w:rPr>
          <w:sz w:val="20"/>
        </w:rPr>
      </w:pPr>
    </w:p>
    <w:p>
      <w:pPr>
        <w:pStyle w:val="7"/>
        <w:rPr>
          <w:sz w:val="21"/>
        </w:rPr>
      </w:pPr>
    </w:p>
    <w:p>
      <w:pPr>
        <w:pStyle w:val="7"/>
        <w:spacing w:before="90" w:line="364" w:lineRule="auto"/>
        <w:ind w:left="1225" w:right="3329"/>
      </w:pPr>
      <w:r>
        <w:t>implementation 'androidx.appcompat:appcompat:1.3.1'</w:t>
      </w:r>
      <w:r>
        <w:rPr>
          <w:spacing w:val="1"/>
        </w:rPr>
        <w:t xml:space="preserve"> </w:t>
      </w:r>
      <w:r>
        <w:t>implementation 'com.google.android.material:material:1.4.0'</w:t>
      </w:r>
      <w:r>
        <w:rPr>
          <w:spacing w:val="1"/>
        </w:rPr>
        <w:t xml:space="preserve"> </w:t>
      </w:r>
      <w:r>
        <w:t>implementation 'androidx.constraintlayout:constraintlayout:2.1.0'</w:t>
      </w:r>
      <w:r>
        <w:rPr>
          <w:spacing w:val="1"/>
        </w:rPr>
        <w:t xml:space="preserve"> </w:t>
      </w:r>
      <w:r>
        <w:t>implementation</w:t>
      </w:r>
      <w:r>
        <w:rPr>
          <w:spacing w:val="-13"/>
        </w:rPr>
        <w:t xml:space="preserve"> </w:t>
      </w:r>
      <w:r>
        <w:t>'com.google.android.gms:play-services-maps:17.0.1'</w:t>
      </w:r>
    </w:p>
    <w:p>
      <w:pPr>
        <w:pStyle w:val="7"/>
        <w:spacing w:line="364" w:lineRule="auto"/>
        <w:ind w:left="1225" w:right="3050"/>
      </w:pPr>
      <w:r>
        <w:t>implementation 'com.google.android.gms:play-services-location:18.0.0'</w:t>
      </w:r>
      <w:r>
        <w:rPr>
          <w:spacing w:val="-57"/>
        </w:rPr>
        <w:t xml:space="preserve"> </w:t>
      </w:r>
      <w:r>
        <w:t>testImplementation</w:t>
      </w:r>
      <w:r>
        <w:rPr>
          <w:spacing w:val="-1"/>
        </w:rPr>
        <w:t xml:space="preserve"> </w:t>
      </w:r>
      <w:r>
        <w:t>'junit:junit:4.+'</w:t>
      </w:r>
    </w:p>
    <w:p>
      <w:pPr>
        <w:pStyle w:val="7"/>
        <w:spacing w:line="364" w:lineRule="auto"/>
        <w:ind w:left="1225" w:right="3091"/>
      </w:pPr>
      <w:r>
        <w:t>androidTestImplementation 'androidx.test.ext:junit:1.1.3'</w:t>
      </w:r>
      <w:r>
        <w:rPr>
          <w:spacing w:val="1"/>
        </w:rPr>
        <w:t xml:space="preserve"> </w:t>
      </w:r>
      <w:r>
        <w:t>androidTestImplementation</w:t>
      </w:r>
      <w:r>
        <w:rPr>
          <w:spacing w:val="-8"/>
        </w:rPr>
        <w:t xml:space="preserve"> </w:t>
      </w:r>
      <w:r>
        <w:t>'androidx.test.espresso:espresso-core:3.4.0'</w:t>
      </w:r>
    </w:p>
    <w:p>
      <w:pPr>
        <w:pStyle w:val="7"/>
        <w:spacing w:line="275" w:lineRule="exact"/>
        <w:ind w:left="985"/>
      </w:pPr>
      <w:r>
        <w:t>}</w:t>
      </w:r>
    </w:p>
    <w:p>
      <w:pPr>
        <w:pStyle w:val="7"/>
        <w:rPr>
          <w:sz w:val="20"/>
        </w:rPr>
      </w:pPr>
    </w:p>
    <w:p>
      <w:pPr>
        <w:pStyle w:val="7"/>
        <w:spacing w:before="8"/>
        <w:rPr>
          <w:sz w:val="20"/>
        </w:rPr>
      </w:pPr>
    </w:p>
    <w:p>
      <w:pPr>
        <w:pStyle w:val="4"/>
        <w:spacing w:before="90"/>
        <w:rPr>
          <w:u w:val="none"/>
        </w:rPr>
      </w:pPr>
      <w:r>
        <w:rPr>
          <w:u w:val="thick"/>
        </w:rPr>
        <w:t>Gradleproperties</w:t>
      </w:r>
    </w:p>
    <w:p>
      <w:pPr>
        <w:pStyle w:val="7"/>
        <w:rPr>
          <w:b/>
          <w:sz w:val="20"/>
        </w:rPr>
      </w:pPr>
    </w:p>
    <w:p>
      <w:pPr>
        <w:pStyle w:val="7"/>
        <w:spacing w:before="2"/>
        <w:rPr>
          <w:b/>
          <w:sz w:val="21"/>
        </w:rPr>
      </w:pPr>
    </w:p>
    <w:p>
      <w:pPr>
        <w:pStyle w:val="7"/>
        <w:spacing w:before="90"/>
        <w:ind w:left="985"/>
      </w:pPr>
      <w:r>
        <w:t>##</w:t>
      </w:r>
      <w:r>
        <w:rPr>
          <w:spacing w:val="-1"/>
        </w:rPr>
        <w:t xml:space="preserve"> </w:t>
      </w:r>
      <w:r>
        <w:t>For more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on how</w:t>
      </w:r>
      <w:r>
        <w:rPr>
          <w:spacing w:val="-1"/>
        </w:rPr>
        <w:t xml:space="preserve"> </w:t>
      </w:r>
      <w:r>
        <w:t>to configure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build environment visit</w:t>
      </w:r>
    </w:p>
    <w:p>
      <w:pPr>
        <w:pStyle w:val="7"/>
        <w:spacing w:before="142" w:line="364" w:lineRule="auto"/>
        <w:ind w:left="985" w:right="3216"/>
      </w:pPr>
      <w:r>
        <w:t xml:space="preserve"># </w:t>
      </w:r>
      <w:r>
        <w:fldChar w:fldCharType="begin"/>
      </w:r>
      <w:r>
        <w:instrText xml:space="preserve"> HYPERLINK "http://www.gradle.org/docs/current/userguide/build_environment.html" \h </w:instrText>
      </w:r>
      <w:r>
        <w:fldChar w:fldCharType="separate"/>
      </w:r>
      <w:r>
        <w:t>http://www.gradle.org/docs/current/userguide/build_environment.html</w:t>
      </w:r>
      <w:r>
        <w:fldChar w:fldCharType="end"/>
      </w:r>
      <w:r>
        <w:rPr>
          <w:spacing w:val="-57"/>
        </w:rPr>
        <w:t xml:space="preserve"> </w:t>
      </w:r>
      <w:r>
        <w:t>#</w:t>
      </w:r>
    </w:p>
    <w:p>
      <w:pPr>
        <w:pStyle w:val="7"/>
        <w:spacing w:line="275" w:lineRule="exact"/>
        <w:ind w:left="985"/>
      </w:pPr>
      <w:r>
        <w:t>#</w:t>
      </w:r>
      <w:r>
        <w:rPr>
          <w:spacing w:val="-1"/>
        </w:rPr>
        <w:t xml:space="preserve"> </w:t>
      </w:r>
      <w:r>
        <w:t>Specifies</w:t>
      </w:r>
      <w:r>
        <w:rPr>
          <w:spacing w:val="-1"/>
        </w:rPr>
        <w:t xml:space="preserve"> </w:t>
      </w:r>
      <w:r>
        <w:t>the JVM</w:t>
      </w:r>
      <w:r>
        <w:rPr>
          <w:spacing w:val="-1"/>
        </w:rPr>
        <w:t xml:space="preserve"> </w:t>
      </w:r>
      <w:r>
        <w:t>arguments used</w:t>
      </w:r>
      <w:r>
        <w:rPr>
          <w:spacing w:val="-1"/>
        </w:rPr>
        <w:t xml:space="preserve"> </w:t>
      </w:r>
      <w:r>
        <w:t>for the</w:t>
      </w:r>
      <w:r>
        <w:rPr>
          <w:spacing w:val="-3"/>
        </w:rPr>
        <w:t xml:space="preserve"> </w:t>
      </w:r>
      <w:r>
        <w:t>daemon process.</w:t>
      </w:r>
    </w:p>
    <w:p>
      <w:pPr>
        <w:pStyle w:val="7"/>
        <w:spacing w:before="144" w:line="362" w:lineRule="auto"/>
        <w:ind w:left="985" w:right="3896"/>
      </w:pPr>
      <w:r>
        <w:t># The setting is particularly useful for tweaking memory settings.</w:t>
      </w:r>
      <w:r>
        <w:rPr>
          <w:spacing w:val="-58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Default value:</w:t>
      </w:r>
      <w:r>
        <w:rPr>
          <w:spacing w:val="1"/>
        </w:rPr>
        <w:t xml:space="preserve"> </w:t>
      </w:r>
      <w:r>
        <w:t>-Xmx1024m</w:t>
      </w:r>
      <w:r>
        <w:rPr>
          <w:spacing w:val="1"/>
        </w:rPr>
        <w:t xml:space="preserve"> </w:t>
      </w:r>
      <w:r>
        <w:t>-XX:MaxPermSize=256m</w:t>
      </w:r>
    </w:p>
    <w:p>
      <w:pPr>
        <w:pStyle w:val="7"/>
        <w:spacing w:before="4"/>
        <w:ind w:left="985"/>
      </w:pPr>
      <w:r>
        <w:t>#</w:t>
      </w:r>
      <w:r>
        <w:rPr>
          <w:spacing w:val="-3"/>
        </w:rPr>
        <w:t xml:space="preserve"> </w:t>
      </w:r>
      <w:r>
        <w:t>org.gradle.jvmargs=-Xmx2048m</w:t>
      </w:r>
      <w:r>
        <w:rPr>
          <w:spacing w:val="-1"/>
        </w:rPr>
        <w:t xml:space="preserve"> </w:t>
      </w:r>
      <w:r>
        <w:t>-XX:MaxPermSize=512m</w:t>
      </w:r>
      <w:r>
        <w:rPr>
          <w:spacing w:val="-2"/>
        </w:rPr>
        <w:t xml:space="preserve"> </w:t>
      </w:r>
      <w:r>
        <w:t>-XX:+HeapDumpOnOutOfMemoryError</w:t>
      </w:r>
    </w:p>
    <w:p>
      <w:pPr>
        <w:pStyle w:val="7"/>
        <w:spacing w:before="139" w:line="362" w:lineRule="auto"/>
        <w:ind w:left="985" w:right="7805" w:firstLine="9"/>
      </w:pPr>
      <w:r>
        <w:rPr>
          <w:spacing w:val="-1"/>
        </w:rPr>
        <w:t>-Dfile.encoding=UTF-8</w:t>
      </w:r>
      <w:r>
        <w:rPr>
          <w:spacing w:val="-57"/>
        </w:rPr>
        <w:t xml:space="preserve"> </w:t>
      </w:r>
      <w:r>
        <w:t>#</w:t>
      </w:r>
    </w:p>
    <w:p>
      <w:pPr>
        <w:pStyle w:val="7"/>
        <w:spacing w:before="4"/>
        <w:ind w:left="985"/>
      </w:pPr>
      <w:r>
        <w:t>#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configured,</w:t>
      </w:r>
      <w:r>
        <w:rPr>
          <w:spacing w:val="-1"/>
        </w:rPr>
        <w:t xml:space="preserve"> </w:t>
      </w:r>
      <w:r>
        <w:t>Gradle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incubating</w:t>
      </w:r>
      <w:r>
        <w:rPr>
          <w:spacing w:val="-1"/>
        </w:rPr>
        <w:t xml:space="preserve"> </w:t>
      </w:r>
      <w:r>
        <w:t>parallel</w:t>
      </w:r>
      <w:r>
        <w:rPr>
          <w:spacing w:val="-1"/>
        </w:rPr>
        <w:t xml:space="preserve"> </w:t>
      </w:r>
      <w:r>
        <w:t>mode.</w:t>
      </w:r>
    </w:p>
    <w:p>
      <w:pPr>
        <w:pStyle w:val="7"/>
        <w:spacing w:before="142"/>
        <w:ind w:left="985"/>
      </w:pPr>
      <w:r>
        <w:t>#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option should</w:t>
      </w:r>
      <w:r>
        <w:rPr>
          <w:spacing w:val="-1"/>
        </w:rPr>
        <w:t xml:space="preserve"> </w:t>
      </w:r>
      <w:r>
        <w:t>only be</w:t>
      </w:r>
      <w:r>
        <w:rPr>
          <w:spacing w:val="-2"/>
        </w:rPr>
        <w:t xml:space="preserve"> </w:t>
      </w:r>
      <w:r>
        <w:t>used with</w:t>
      </w:r>
      <w:r>
        <w:rPr>
          <w:spacing w:val="-1"/>
        </w:rPr>
        <w:t xml:space="preserve"> </w:t>
      </w:r>
      <w:r>
        <w:t>decoupled</w:t>
      </w:r>
      <w:r>
        <w:rPr>
          <w:spacing w:val="1"/>
        </w:rPr>
        <w:t xml:space="preserve"> </w:t>
      </w:r>
      <w:r>
        <w:t>projects.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details,</w:t>
      </w:r>
      <w:r>
        <w:rPr>
          <w:spacing w:val="-1"/>
        </w:rPr>
        <w:t xml:space="preserve"> </w:t>
      </w:r>
      <w:r>
        <w:t>visit</w:t>
      </w:r>
    </w:p>
    <w:p>
      <w:pPr>
        <w:pStyle w:val="7"/>
        <w:spacing w:before="145" w:line="362" w:lineRule="auto"/>
        <w:ind w:left="985" w:right="696"/>
      </w:pPr>
      <w:r>
        <w:t>#</w:t>
      </w:r>
      <w:r>
        <w:rPr>
          <w:spacing w:val="-13"/>
        </w:rPr>
        <w:t xml:space="preserve"> </w:t>
      </w:r>
      <w:r>
        <w:fldChar w:fldCharType="begin"/>
      </w:r>
      <w:r>
        <w:instrText xml:space="preserve"> HYPERLINK "http://www.gradle.org/docs/current/userguide/multi_project_builds.html#sec%3Adecoupled_projects" \h </w:instrText>
      </w:r>
      <w:r>
        <w:fldChar w:fldCharType="separate"/>
      </w:r>
      <w:r>
        <w:t>http://www.gradle.org/docs/current/userguide/multi_project_builds.html#sec:decoupled_projects</w:t>
      </w:r>
      <w:r>
        <w:fldChar w:fldCharType="end"/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org.gradle.parallel=true</w:t>
      </w:r>
    </w:p>
    <w:p>
      <w:pPr>
        <w:pStyle w:val="7"/>
        <w:spacing w:before="4"/>
        <w:ind w:left="985"/>
      </w:pPr>
      <w:r>
        <w:t>#Thu</w:t>
      </w:r>
      <w:r>
        <w:rPr>
          <w:spacing w:val="-1"/>
        </w:rPr>
        <w:t xml:space="preserve"> </w:t>
      </w:r>
      <w:r>
        <w:t>Sep 02 18:52:50</w:t>
      </w:r>
      <w:r>
        <w:rPr>
          <w:spacing w:val="-1"/>
        </w:rPr>
        <w:t xml:space="preserve"> </w:t>
      </w:r>
      <w:r>
        <w:t>IST 2021</w:t>
      </w:r>
    </w:p>
    <w:p>
      <w:pPr>
        <w:pStyle w:val="7"/>
        <w:spacing w:before="142" w:line="364" w:lineRule="auto"/>
        <w:ind w:left="985" w:right="5632"/>
      </w:pPr>
      <w:r>
        <w:t>systemProp.http.proxyHost=</w:t>
      </w:r>
      <w:r>
        <w:rPr>
          <w:spacing w:val="1"/>
        </w:rPr>
        <w:t xml:space="preserve"> </w:t>
      </w:r>
      <w:r>
        <w:rPr>
          <w:spacing w:val="-1"/>
        </w:rPr>
        <w:t>systemProp.http.proxyPort=80</w:t>
      </w:r>
      <w:r>
        <w:rPr>
          <w:spacing w:val="-57"/>
        </w:rPr>
        <w:t xml:space="preserve"> </w:t>
      </w:r>
      <w:r>
        <w:t>systemProp.https.proxyHost=</w:t>
      </w:r>
    </w:p>
    <w:p>
      <w:pPr>
        <w:spacing w:after="0" w:line="364" w:lineRule="auto"/>
        <w:sectPr>
          <w:pgSz w:w="12240" w:h="15840"/>
          <w:pgMar w:top="144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/>
        <w:ind w:left="985"/>
      </w:pPr>
      <w:r>
        <w:t>systemProp.https.proxyPort=80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4"/>
        <w:rPr>
          <w:u w:val="none"/>
        </w:rPr>
      </w:pPr>
      <w:r>
        <w:rPr>
          <w:u w:val="thick"/>
        </w:rPr>
        <w:t>Gradlewrapperproperties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1"/>
        </w:rPr>
      </w:pPr>
    </w:p>
    <w:p>
      <w:pPr>
        <w:pStyle w:val="7"/>
        <w:spacing w:before="90"/>
        <w:ind w:left="985"/>
      </w:pPr>
      <w:r>
        <w:t>#Sat</w:t>
      </w:r>
      <w:r>
        <w:rPr>
          <w:spacing w:val="-1"/>
        </w:rPr>
        <w:t xml:space="preserve"> </w:t>
      </w:r>
      <w:r>
        <w:t>Sep</w:t>
      </w:r>
      <w:r>
        <w:rPr>
          <w:spacing w:val="-1"/>
        </w:rPr>
        <w:t xml:space="preserve"> </w:t>
      </w:r>
      <w:r>
        <w:t>04</w:t>
      </w:r>
      <w:r>
        <w:rPr>
          <w:spacing w:val="-1"/>
        </w:rPr>
        <w:t xml:space="preserve"> </w:t>
      </w:r>
      <w:r>
        <w:t>16:25:41</w:t>
      </w:r>
      <w:r>
        <w:rPr>
          <w:spacing w:val="-1"/>
        </w:rPr>
        <w:t xml:space="preserve"> </w:t>
      </w:r>
      <w:r>
        <w:t>IST</w:t>
      </w:r>
      <w:r>
        <w:rPr>
          <w:spacing w:val="-1"/>
        </w:rPr>
        <w:t xml:space="preserve"> </w:t>
      </w:r>
      <w:r>
        <w:t>2021</w:t>
      </w:r>
    </w:p>
    <w:p>
      <w:pPr>
        <w:pStyle w:val="7"/>
        <w:spacing w:before="144" w:line="364" w:lineRule="auto"/>
        <w:ind w:left="985" w:right="5632"/>
      </w:pPr>
      <w:r>
        <w:rPr>
          <w:spacing w:val="-1"/>
        </w:rPr>
        <w:t>distributionBase=GRADLE_USER_HOME</w:t>
      </w:r>
      <w:r>
        <w:rPr>
          <w:spacing w:val="-57"/>
        </w:rPr>
        <w:t xml:space="preserve"> </w:t>
      </w:r>
      <w:r>
        <w:t>distributionPath=wrapper/dists</w:t>
      </w:r>
      <w:r>
        <w:rPr>
          <w:spacing w:val="1"/>
        </w:rPr>
        <w:t xml:space="preserve"> </w:t>
      </w:r>
      <w:r>
        <w:t>zipStoreBase=GRADLE_USER_HOME</w:t>
      </w:r>
      <w:r>
        <w:rPr>
          <w:spacing w:val="1"/>
        </w:rPr>
        <w:t xml:space="preserve"> </w:t>
      </w:r>
      <w:r>
        <w:t>zipStorePath=wrapper/dists</w:t>
      </w:r>
    </w:p>
    <w:p>
      <w:pPr>
        <w:pStyle w:val="7"/>
        <w:spacing w:line="273" w:lineRule="exact"/>
        <w:ind w:left="985"/>
      </w:pPr>
      <w:r>
        <w:t>distributionUrl=https\://services.gradle.org/distributions/gradle-6.5-bin.zip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4"/>
        <w:rPr>
          <w:u w:val="none"/>
        </w:rPr>
      </w:pPr>
      <w:r>
        <w:rPr>
          <w:u w:val="thick"/>
        </w:rPr>
        <w:t>proguard-rules.pro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1"/>
        </w:rPr>
      </w:pPr>
    </w:p>
    <w:p>
      <w:pPr>
        <w:pStyle w:val="7"/>
        <w:spacing w:before="90"/>
        <w:ind w:left="985"/>
      </w:pPr>
      <w:r>
        <w:t>#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ProGuard</w:t>
      </w:r>
      <w:r>
        <w:rPr>
          <w:spacing w:val="-2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here.</w:t>
      </w:r>
    </w:p>
    <w:p>
      <w:pPr>
        <w:pStyle w:val="7"/>
        <w:spacing w:before="144" w:line="364" w:lineRule="auto"/>
        <w:ind w:left="985" w:right="3983"/>
      </w:pPr>
      <w:r>
        <w:t># You can control the set of applied configuration files using the</w:t>
      </w:r>
      <w:r>
        <w:rPr>
          <w:spacing w:val="-58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proguardFiles setting in build.gradle.</w:t>
      </w:r>
    </w:p>
    <w:p>
      <w:pPr>
        <w:pStyle w:val="7"/>
        <w:spacing w:line="275" w:lineRule="exact"/>
        <w:ind w:left="985"/>
      </w:pPr>
      <w:r>
        <w:t>#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details,</w:t>
      </w:r>
      <w:r>
        <w:rPr>
          <w:spacing w:val="-1"/>
        </w:rPr>
        <w:t xml:space="preserve"> </w:t>
      </w:r>
      <w:r>
        <w:t>see</w:t>
      </w:r>
    </w:p>
    <w:p>
      <w:pPr>
        <w:pStyle w:val="7"/>
        <w:spacing w:before="144"/>
        <w:ind w:left="985"/>
      </w:pPr>
      <w:r>
        <w:t>#</w:t>
      </w:r>
      <w:r>
        <w:rPr>
          <w:spacing w:val="54"/>
        </w:rPr>
        <w:t xml:space="preserve"> </w:t>
      </w:r>
      <w:r>
        <w:fldChar w:fldCharType="begin"/>
      </w:r>
      <w:r>
        <w:instrText xml:space="preserve"> HYPERLINK "http://developer.android.com/guide/developing/tools/proguard.html" \h </w:instrText>
      </w:r>
      <w:r>
        <w:fldChar w:fldCharType="separate"/>
      </w:r>
      <w:r>
        <w:t>http://developer.android.com/guide/developing/tools/proguard.html</w:t>
      </w:r>
      <w:r>
        <w:fldChar w:fldCharType="end"/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ind w:left="985"/>
      </w:pPr>
      <w:r>
        <w:t>#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project uses WebView</w:t>
      </w:r>
      <w:r>
        <w:rPr>
          <w:spacing w:val="-1"/>
        </w:rPr>
        <w:t xml:space="preserve"> </w:t>
      </w:r>
      <w:r>
        <w:t>with JS, uncomment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</w:p>
    <w:p>
      <w:pPr>
        <w:pStyle w:val="7"/>
        <w:spacing w:before="142" w:line="364" w:lineRule="auto"/>
        <w:ind w:left="985" w:right="3470"/>
      </w:pPr>
      <w:r>
        <w:t>#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fully</w:t>
      </w:r>
      <w:r>
        <w:rPr>
          <w:spacing w:val="-2"/>
        </w:rPr>
        <w:t xml:space="preserve"> </w:t>
      </w:r>
      <w:r>
        <w:t>qualified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JavaScript</w:t>
      </w:r>
      <w:r>
        <w:rPr>
          <w:spacing w:val="-2"/>
        </w:rPr>
        <w:t xml:space="preserve"> </w:t>
      </w:r>
      <w:r>
        <w:t>interface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class:</w:t>
      </w:r>
    </w:p>
    <w:p>
      <w:pPr>
        <w:pStyle w:val="7"/>
        <w:spacing w:before="1" w:line="362" w:lineRule="auto"/>
        <w:ind w:left="985" w:right="3582"/>
      </w:pPr>
      <w:r>
        <w:t>#-keepclassmembers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fqcn.of.javascript.interface.for.webview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*;</w:t>
      </w:r>
    </w:p>
    <w:p>
      <w:pPr>
        <w:pStyle w:val="7"/>
        <w:spacing w:before="4"/>
        <w:ind w:left="985"/>
      </w:pPr>
      <w:r>
        <w:t>#}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spacing w:before="1" w:line="362" w:lineRule="auto"/>
        <w:ind w:left="985" w:right="4183"/>
      </w:pPr>
      <w:r>
        <w:t># Uncomment this to preserve the line number information for</w:t>
      </w:r>
      <w:r>
        <w:rPr>
          <w:spacing w:val="-58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debugging stack traces.</w:t>
      </w:r>
    </w:p>
    <w:p>
      <w:pPr>
        <w:pStyle w:val="7"/>
        <w:spacing w:before="4"/>
        <w:ind w:left="985"/>
      </w:pPr>
      <w:r>
        <w:t>#-keepattributes</w:t>
      </w:r>
      <w:r>
        <w:rPr>
          <w:spacing w:val="-4"/>
        </w:rPr>
        <w:t xml:space="preserve"> </w:t>
      </w:r>
      <w:r>
        <w:t>SourceFile,LineNumberTable</w:t>
      </w:r>
    </w:p>
    <w:p>
      <w:pPr>
        <w:pStyle w:val="7"/>
        <w:rPr>
          <w:sz w:val="26"/>
        </w:rPr>
      </w:pPr>
    </w:p>
    <w:p>
      <w:pPr>
        <w:pStyle w:val="7"/>
        <w:spacing w:before="9"/>
        <w:rPr>
          <w:sz w:val="22"/>
        </w:rPr>
      </w:pPr>
    </w:p>
    <w:p>
      <w:pPr>
        <w:pStyle w:val="7"/>
        <w:spacing w:line="364" w:lineRule="auto"/>
        <w:ind w:left="985" w:right="4236"/>
      </w:pPr>
      <w:r>
        <w:t># If you keep the line number information, uncomment this to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hide the</w:t>
      </w:r>
      <w:r>
        <w:rPr>
          <w:spacing w:val="-1"/>
        </w:rPr>
        <w:t xml:space="preserve"> </w:t>
      </w:r>
      <w:r>
        <w:t>original source</w:t>
      </w:r>
      <w:r>
        <w:rPr>
          <w:spacing w:val="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name.</w:t>
      </w:r>
    </w:p>
    <w:p>
      <w:pPr>
        <w:spacing w:after="0" w:line="364" w:lineRule="auto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/>
        <w:ind w:left="985"/>
      </w:pPr>
      <w:r>
        <w:t>#-renamesourcefileattribute</w:t>
      </w:r>
      <w:r>
        <w:rPr>
          <w:spacing w:val="-4"/>
        </w:rPr>
        <w:t xml:space="preserve"> </w:t>
      </w:r>
      <w:r>
        <w:t>SourceFile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4"/>
        <w:rPr>
          <w:u w:val="none"/>
        </w:rPr>
      </w:pPr>
      <w:r>
        <w:rPr>
          <w:u w:val="thick"/>
        </w:rPr>
        <w:t>gradle.properties</w:t>
      </w:r>
      <w:r>
        <w:rPr>
          <w:spacing w:val="-3"/>
          <w:u w:val="thick"/>
        </w:rPr>
        <w:t xml:space="preserve"> </w:t>
      </w:r>
      <w:r>
        <w:rPr>
          <w:u w:val="thick"/>
        </w:rPr>
        <w:t>Project</w:t>
      </w:r>
      <w:r>
        <w:rPr>
          <w:spacing w:val="-2"/>
          <w:u w:val="thick"/>
        </w:rPr>
        <w:t xml:space="preserve"> </w:t>
      </w:r>
      <w:r>
        <w:rPr>
          <w:u w:val="thick"/>
        </w:rPr>
        <w:t>properties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1"/>
        </w:rPr>
      </w:pPr>
    </w:p>
    <w:p>
      <w:pPr>
        <w:pStyle w:val="7"/>
        <w:spacing w:before="90"/>
        <w:ind w:left="985"/>
      </w:pPr>
      <w:r>
        <w:t>#</w:t>
      </w:r>
      <w:r>
        <w:rPr>
          <w:spacing w:val="-2"/>
        </w:rPr>
        <w:t xml:space="preserve"> </w:t>
      </w:r>
      <w:r>
        <w:t>Project-wide</w:t>
      </w:r>
      <w:r>
        <w:rPr>
          <w:spacing w:val="-2"/>
        </w:rPr>
        <w:t xml:space="preserve"> </w:t>
      </w:r>
      <w:r>
        <w:t>Gradle</w:t>
      </w:r>
      <w:r>
        <w:rPr>
          <w:spacing w:val="-1"/>
        </w:rPr>
        <w:t xml:space="preserve"> </w:t>
      </w:r>
      <w:r>
        <w:t>settings.</w:t>
      </w:r>
    </w:p>
    <w:p>
      <w:pPr>
        <w:pStyle w:val="7"/>
        <w:spacing w:before="144"/>
        <w:ind w:left="985"/>
      </w:pPr>
      <w:r>
        <w:t>#</w:t>
      </w:r>
      <w:r>
        <w:rPr>
          <w:spacing w:val="-2"/>
        </w:rPr>
        <w:t xml:space="preserve"> </w:t>
      </w:r>
      <w:r>
        <w:t>IDE</w:t>
      </w:r>
      <w:r>
        <w:rPr>
          <w:spacing w:val="-1"/>
        </w:rPr>
        <w:t xml:space="preserve"> </w:t>
      </w:r>
      <w:r>
        <w:t>(e.g. Android</w:t>
      </w:r>
      <w:r>
        <w:rPr>
          <w:spacing w:val="-1"/>
        </w:rPr>
        <w:t xml:space="preserve"> </w:t>
      </w:r>
      <w:r>
        <w:t>Studio)</w:t>
      </w:r>
      <w:r>
        <w:rPr>
          <w:spacing w:val="-2"/>
        </w:rPr>
        <w:t xml:space="preserve"> </w:t>
      </w:r>
      <w:r>
        <w:t>users:</w:t>
      </w:r>
    </w:p>
    <w:p>
      <w:pPr>
        <w:pStyle w:val="7"/>
        <w:spacing w:before="142" w:line="364" w:lineRule="auto"/>
        <w:ind w:left="985" w:right="4308"/>
      </w:pPr>
      <w:r>
        <w:t>#</w:t>
      </w:r>
      <w:r>
        <w:rPr>
          <w:spacing w:val="-2"/>
        </w:rPr>
        <w:t xml:space="preserve"> </w:t>
      </w:r>
      <w:r>
        <w:t>Gradle</w:t>
      </w:r>
      <w:r>
        <w:rPr>
          <w:spacing w:val="-2"/>
        </w:rPr>
        <w:t xml:space="preserve"> </w:t>
      </w:r>
      <w:r>
        <w:t>settings</w:t>
      </w:r>
      <w:r>
        <w:rPr>
          <w:spacing w:val="-1"/>
        </w:rPr>
        <w:t xml:space="preserve"> </w:t>
      </w:r>
      <w:r>
        <w:t>configured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 IDE</w:t>
      </w:r>
      <w:r>
        <w:rPr>
          <w:spacing w:val="-2"/>
        </w:rPr>
        <w:t xml:space="preserve"> </w:t>
      </w:r>
      <w:r>
        <w:t>*will</w:t>
      </w:r>
      <w:r>
        <w:rPr>
          <w:spacing w:val="-1"/>
        </w:rPr>
        <w:t xml:space="preserve"> </w:t>
      </w:r>
      <w:r>
        <w:t>override*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any settings specified in this file.</w:t>
      </w:r>
    </w:p>
    <w:p>
      <w:pPr>
        <w:pStyle w:val="7"/>
        <w:spacing w:before="1"/>
        <w:ind w:left="985"/>
      </w:pPr>
      <w:r>
        <w:t>#</w:t>
      </w:r>
      <w:r>
        <w:rPr>
          <w:spacing w:val="-1"/>
        </w:rPr>
        <w:t xml:space="preserve"> </w:t>
      </w:r>
      <w:r>
        <w:t>For more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on how</w:t>
      </w:r>
      <w:r>
        <w:rPr>
          <w:spacing w:val="-1"/>
        </w:rPr>
        <w:t xml:space="preserve"> </w:t>
      </w:r>
      <w:r>
        <w:t>to configure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build environment visit</w:t>
      </w:r>
    </w:p>
    <w:p>
      <w:pPr>
        <w:pStyle w:val="7"/>
        <w:spacing w:before="141" w:line="364" w:lineRule="auto"/>
        <w:ind w:left="985" w:right="3216"/>
      </w:pPr>
      <w:r>
        <w:t xml:space="preserve"># </w:t>
      </w:r>
      <w:r>
        <w:fldChar w:fldCharType="begin"/>
      </w:r>
      <w:r>
        <w:instrText xml:space="preserve"> HYPERLINK "http://www.gradle.org/docs/current/userguide/build_environment.html" \h </w:instrText>
      </w:r>
      <w:r>
        <w:fldChar w:fldCharType="separate"/>
      </w:r>
      <w:r>
        <w:t>http://www.gradle.org/docs/current/userguide/build_environment.html</w:t>
      </w:r>
      <w:r>
        <w:fldChar w:fldCharType="end"/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Specifies the JVM arguments used</w:t>
      </w:r>
      <w:r>
        <w:rPr>
          <w:spacing w:val="-1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daemon process.</w:t>
      </w:r>
    </w:p>
    <w:p>
      <w:pPr>
        <w:pStyle w:val="7"/>
        <w:spacing w:line="364" w:lineRule="auto"/>
        <w:ind w:left="985" w:right="3916"/>
      </w:pPr>
      <w:r>
        <w:t>#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setting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particularly</w:t>
      </w:r>
      <w:r>
        <w:rPr>
          <w:spacing w:val="-1"/>
        </w:rPr>
        <w:t xml:space="preserve"> </w:t>
      </w:r>
      <w:r>
        <w:t>useful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tweaking</w:t>
      </w:r>
      <w:r>
        <w:rPr>
          <w:spacing w:val="-2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settings.</w:t>
      </w:r>
      <w:r>
        <w:rPr>
          <w:spacing w:val="-57"/>
        </w:rPr>
        <w:t xml:space="preserve"> </w:t>
      </w:r>
      <w:r>
        <w:t>org.gradle.jvmargs=-Xmx2048m -Dfile.encoding=UTF-8</w:t>
      </w:r>
    </w:p>
    <w:p>
      <w:pPr>
        <w:pStyle w:val="7"/>
        <w:spacing w:line="275" w:lineRule="exact"/>
        <w:ind w:left="985"/>
      </w:pPr>
      <w:r>
        <w:t>#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configured,</w:t>
      </w:r>
      <w:r>
        <w:rPr>
          <w:spacing w:val="-1"/>
        </w:rPr>
        <w:t xml:space="preserve"> </w:t>
      </w:r>
      <w:r>
        <w:t>Gradle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incubating</w:t>
      </w:r>
      <w:r>
        <w:rPr>
          <w:spacing w:val="-1"/>
        </w:rPr>
        <w:t xml:space="preserve"> </w:t>
      </w:r>
      <w:r>
        <w:t>parallel mode.</w:t>
      </w:r>
    </w:p>
    <w:p>
      <w:pPr>
        <w:pStyle w:val="7"/>
        <w:spacing w:before="143"/>
        <w:ind w:left="985"/>
      </w:pPr>
      <w:r>
        <w:t>#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option should</w:t>
      </w:r>
      <w:r>
        <w:rPr>
          <w:spacing w:val="-1"/>
        </w:rPr>
        <w:t xml:space="preserve"> </w:t>
      </w:r>
      <w:r>
        <w:t>only be</w:t>
      </w:r>
      <w:r>
        <w:rPr>
          <w:spacing w:val="-2"/>
        </w:rPr>
        <w:t xml:space="preserve"> </w:t>
      </w:r>
      <w:r>
        <w:t>used with</w:t>
      </w:r>
      <w:r>
        <w:rPr>
          <w:spacing w:val="-1"/>
        </w:rPr>
        <w:t xml:space="preserve"> </w:t>
      </w:r>
      <w:r>
        <w:t>decoupled</w:t>
      </w:r>
      <w:r>
        <w:rPr>
          <w:spacing w:val="1"/>
        </w:rPr>
        <w:t xml:space="preserve"> </w:t>
      </w:r>
      <w:r>
        <w:t>projects.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details,</w:t>
      </w:r>
      <w:r>
        <w:rPr>
          <w:spacing w:val="-1"/>
        </w:rPr>
        <w:t xml:space="preserve"> </w:t>
      </w:r>
      <w:r>
        <w:t>visit</w:t>
      </w:r>
    </w:p>
    <w:p>
      <w:pPr>
        <w:pStyle w:val="7"/>
        <w:spacing w:before="144" w:line="362" w:lineRule="auto"/>
        <w:ind w:left="985" w:right="722"/>
      </w:pPr>
      <w:r>
        <w:rPr>
          <w:spacing w:val="-1"/>
        </w:rPr>
        <w:t>#</w:t>
      </w:r>
      <w:r>
        <w:t xml:space="preserve"> </w:t>
      </w:r>
      <w:r>
        <w:fldChar w:fldCharType="begin"/>
      </w:r>
      <w:r>
        <w:instrText xml:space="preserve"> HYPERLINK "http://www.gradle.org/docs/current/userguide/multi_project_builds.html#sec%3Adecoupled_projects" \h </w:instrText>
      </w:r>
      <w:r>
        <w:fldChar w:fldCharType="separate"/>
      </w:r>
      <w:r>
        <w:rPr>
          <w:spacing w:val="-1"/>
        </w:rPr>
        <w:t>http://www.gradle.org/docs/current/userguide/multi_project_builds.html#sec:decoupled_projects</w:t>
      </w:r>
      <w:r>
        <w:rPr>
          <w:spacing w:val="-1"/>
        </w:rPr>
        <w:fldChar w:fldCharType="end"/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org.gradle.parallel=true</w:t>
      </w:r>
    </w:p>
    <w:p>
      <w:pPr>
        <w:pStyle w:val="7"/>
        <w:spacing w:before="5" w:line="362" w:lineRule="auto"/>
        <w:ind w:left="985" w:right="1944"/>
      </w:pPr>
      <w:r>
        <w:t>#</w:t>
      </w:r>
      <w:r>
        <w:rPr>
          <w:spacing w:val="-1"/>
        </w:rPr>
        <w:t xml:space="preserve"> </w:t>
      </w:r>
      <w:r>
        <w:t>AndroidX</w:t>
      </w:r>
      <w:r>
        <w:rPr>
          <w:spacing w:val="-1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to make</w:t>
      </w:r>
      <w:r>
        <w:rPr>
          <w:spacing w:val="-2"/>
        </w:rPr>
        <w:t xml:space="preserve"> </w:t>
      </w:r>
      <w:r>
        <w:t>it clearer</w:t>
      </w:r>
      <w:r>
        <w:rPr>
          <w:spacing w:val="-1"/>
        </w:rPr>
        <w:t xml:space="preserve"> </w:t>
      </w:r>
      <w:r>
        <w:t>which packages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bundled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Android operating system, and</w:t>
      </w:r>
      <w:r>
        <w:rPr>
          <w:spacing w:val="-1"/>
        </w:rPr>
        <w:t xml:space="preserve"> </w:t>
      </w:r>
      <w:r>
        <w:t>which are</w:t>
      </w:r>
      <w:r>
        <w:rPr>
          <w:spacing w:val="-2"/>
        </w:rPr>
        <w:t xml:space="preserve"> </w:t>
      </w:r>
      <w:r>
        <w:t>packaged with</w:t>
      </w:r>
      <w:r>
        <w:rPr>
          <w:spacing w:val="-1"/>
        </w:rPr>
        <w:t xml:space="preserve"> </w:t>
      </w:r>
      <w:r>
        <w:t>your app"s APK</w:t>
      </w:r>
    </w:p>
    <w:p>
      <w:pPr>
        <w:pStyle w:val="7"/>
        <w:spacing w:before="4" w:line="362" w:lineRule="auto"/>
        <w:ind w:left="985" w:right="3010"/>
      </w:pPr>
      <w:r>
        <w:t># https://developer.android.com/topic/libraries/support-library/androidx-rn</w:t>
      </w:r>
      <w:r>
        <w:rPr>
          <w:spacing w:val="-57"/>
        </w:rPr>
        <w:t xml:space="preserve"> </w:t>
      </w:r>
      <w:r>
        <w:t>android.useAndroidX=true</w:t>
      </w:r>
    </w:p>
    <w:p>
      <w:pPr>
        <w:pStyle w:val="7"/>
        <w:spacing w:before="4" w:line="364" w:lineRule="auto"/>
        <w:ind w:left="985" w:right="4259"/>
      </w:pPr>
      <w:r>
        <w:t>#</w:t>
      </w:r>
      <w:r>
        <w:rPr>
          <w:spacing w:val="-2"/>
        </w:rPr>
        <w:t xml:space="preserve"> </w:t>
      </w:r>
      <w:r>
        <w:t>Automatically</w:t>
      </w:r>
      <w:r>
        <w:rPr>
          <w:spacing w:val="-1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third-party</w:t>
      </w:r>
      <w:r>
        <w:rPr>
          <w:spacing w:val="-1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AndroidX</w:t>
      </w:r>
      <w:r>
        <w:rPr>
          <w:spacing w:val="-57"/>
        </w:rPr>
        <w:t xml:space="preserve"> </w:t>
      </w:r>
      <w:r>
        <w:t>android.enableJetifier=true</w:t>
      </w:r>
    </w:p>
    <w:p>
      <w:pPr>
        <w:pStyle w:val="7"/>
        <w:spacing w:before="5"/>
        <w:rPr>
          <w:sz w:val="36"/>
        </w:rPr>
      </w:pPr>
    </w:p>
    <w:p>
      <w:pPr>
        <w:pStyle w:val="4"/>
        <w:rPr>
          <w:u w:val="none"/>
        </w:rPr>
      </w:pPr>
      <w:r>
        <w:rPr>
          <w:u w:val="thick"/>
        </w:rPr>
        <w:t>settings.gradle</w:t>
      </w:r>
    </w:p>
    <w:p>
      <w:pPr>
        <w:pStyle w:val="7"/>
        <w:rPr>
          <w:b/>
          <w:sz w:val="20"/>
        </w:rPr>
      </w:pPr>
    </w:p>
    <w:p>
      <w:pPr>
        <w:pStyle w:val="7"/>
        <w:spacing w:before="1"/>
        <w:rPr>
          <w:b/>
          <w:sz w:val="21"/>
        </w:rPr>
      </w:pPr>
    </w:p>
    <w:p>
      <w:pPr>
        <w:pStyle w:val="7"/>
        <w:spacing w:before="90" w:line="364" w:lineRule="auto"/>
        <w:ind w:left="985" w:right="7561"/>
      </w:pPr>
      <w:r>
        <w:t>include ':app'</w:t>
      </w:r>
      <w:r>
        <w:rPr>
          <w:spacing w:val="1"/>
        </w:rPr>
        <w:t xml:space="preserve"> </w:t>
      </w:r>
      <w:r>
        <w:t>rootProject.name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"App2"</w:t>
      </w:r>
      <w:r>
        <w:rPr>
          <w:spacing w:val="-57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properties</w:t>
      </w:r>
    </w:p>
    <w:p>
      <w:pPr>
        <w:pStyle w:val="7"/>
        <w:spacing w:line="275" w:lineRule="exact"/>
        <w:ind w:left="985"/>
      </w:pPr>
      <w:r>
        <w:t>##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automatically</w:t>
      </w:r>
      <w:r>
        <w:rPr>
          <w:spacing w:val="-1"/>
        </w:rPr>
        <w:t xml:space="preserve"> </w:t>
      </w:r>
      <w:r>
        <w:t>generated by</w:t>
      </w:r>
      <w:r>
        <w:rPr>
          <w:spacing w:val="-1"/>
        </w:rPr>
        <w:t xml:space="preserve"> </w:t>
      </w:r>
      <w:r>
        <w:t>Android Studio.</w:t>
      </w:r>
    </w:p>
    <w:p>
      <w:pPr>
        <w:pStyle w:val="7"/>
        <w:spacing w:before="141" w:line="364" w:lineRule="auto"/>
        <w:ind w:left="985" w:right="3542"/>
      </w:pPr>
      <w:r>
        <w:t># Do not modify this file -- YOUR CHANGES WILL BE ERASED!</w:t>
      </w:r>
      <w:r>
        <w:rPr>
          <w:spacing w:val="-57"/>
        </w:rPr>
        <w:t xml:space="preserve"> </w:t>
      </w:r>
      <w:r>
        <w:t>#</w:t>
      </w:r>
    </w:p>
    <w:p>
      <w:pPr>
        <w:spacing w:after="0" w:line="364" w:lineRule="auto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 w:line="364" w:lineRule="auto"/>
        <w:ind w:left="985" w:right="3613"/>
      </w:pPr>
      <w:r>
        <w:t>#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*NOT*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checked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Systems,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 contains</w:t>
      </w:r>
      <w:r>
        <w:rPr>
          <w:spacing w:val="-1"/>
        </w:rPr>
        <w:t xml:space="preserve"> </w:t>
      </w:r>
      <w:r>
        <w:t>information specific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 local</w:t>
      </w:r>
      <w:r>
        <w:rPr>
          <w:spacing w:val="-1"/>
        </w:rPr>
        <w:t xml:space="preserve"> </w:t>
      </w:r>
      <w:r>
        <w:t>configuration.</w:t>
      </w:r>
    </w:p>
    <w:p>
      <w:pPr>
        <w:pStyle w:val="7"/>
        <w:spacing w:line="275" w:lineRule="exact"/>
        <w:ind w:left="985"/>
      </w:pPr>
      <w:r>
        <w:t>#</w:t>
      </w:r>
    </w:p>
    <w:p>
      <w:pPr>
        <w:pStyle w:val="7"/>
        <w:spacing w:before="144"/>
        <w:ind w:left="985"/>
      </w:pPr>
      <w:r>
        <w:t>#</w:t>
      </w:r>
      <w:r>
        <w:rPr>
          <w:spacing w:val="-1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SDK. This</w:t>
      </w:r>
      <w:r>
        <w:rPr>
          <w:spacing w:val="-1"/>
        </w:rPr>
        <w:t xml:space="preserve"> </w:t>
      </w:r>
      <w:r>
        <w:t>is only</w:t>
      </w:r>
      <w:r>
        <w:rPr>
          <w:spacing w:val="-1"/>
        </w:rPr>
        <w:t xml:space="preserve"> </w:t>
      </w:r>
      <w:r>
        <w:t>used by</w:t>
      </w:r>
      <w:r>
        <w:rPr>
          <w:spacing w:val="-1"/>
        </w:rPr>
        <w:t xml:space="preserve"> </w:t>
      </w:r>
      <w:r>
        <w:t>Gradle.</w:t>
      </w:r>
    </w:p>
    <w:p>
      <w:pPr>
        <w:pStyle w:val="7"/>
        <w:spacing w:before="141" w:line="364" w:lineRule="auto"/>
        <w:ind w:left="985" w:right="3003"/>
      </w:pPr>
      <w:r>
        <w:t># For customization when using a Version Control System, please read the</w:t>
      </w:r>
      <w:r>
        <w:rPr>
          <w:spacing w:val="-58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header note.</w:t>
      </w:r>
    </w:p>
    <w:p>
      <w:pPr>
        <w:pStyle w:val="7"/>
        <w:spacing w:line="275" w:lineRule="exact"/>
        <w:ind w:left="985"/>
      </w:pPr>
      <w:r>
        <w:t>sdk.dir=C\:\\Users\\nanda\\AppData\\Local\\Android\\Sdk</w:t>
      </w:r>
    </w:p>
    <w:p>
      <w:pPr>
        <w:pStyle w:val="7"/>
        <w:spacing w:before="7"/>
        <w:rPr>
          <w:sz w:val="33"/>
        </w:rPr>
      </w:pPr>
    </w:p>
    <w:p>
      <w:pPr>
        <w:pStyle w:val="4"/>
        <w:rPr>
          <w:u w:val="none"/>
        </w:rPr>
      </w:pPr>
      <w:r>
        <w:rPr>
          <w:u w:val="thick"/>
        </w:rPr>
        <w:t>Additional</w:t>
      </w:r>
      <w:r>
        <w:rPr>
          <w:spacing w:val="-1"/>
          <w:u w:val="thick"/>
        </w:rPr>
        <w:t xml:space="preserve"> </w:t>
      </w:r>
      <w:r>
        <w:rPr>
          <w:u w:val="thick"/>
        </w:rPr>
        <w:t>codes:-</w:t>
      </w:r>
    </w:p>
    <w:p>
      <w:pPr>
        <w:pStyle w:val="7"/>
        <w:rPr>
          <w:b/>
          <w:sz w:val="20"/>
        </w:rPr>
      </w:pPr>
    </w:p>
    <w:p>
      <w:pPr>
        <w:pStyle w:val="7"/>
        <w:spacing w:before="1"/>
        <w:rPr>
          <w:b/>
          <w:sz w:val="21"/>
        </w:rPr>
      </w:pPr>
    </w:p>
    <w:p>
      <w:pPr>
        <w:spacing w:before="90"/>
        <w:ind w:left="985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ExampleInstrumentedTest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1"/>
        </w:rPr>
      </w:pPr>
    </w:p>
    <w:p>
      <w:pPr>
        <w:pStyle w:val="7"/>
        <w:spacing w:before="90"/>
        <w:ind w:left="985"/>
      </w:pPr>
      <w:r>
        <w:t>package</w:t>
      </w:r>
      <w:r>
        <w:rPr>
          <w:spacing w:val="-3"/>
        </w:rPr>
        <w:t xml:space="preserve"> </w:t>
      </w:r>
      <w:r>
        <w:t>com.example.app2;</w:t>
      </w:r>
    </w:p>
    <w:p>
      <w:pPr>
        <w:pStyle w:val="7"/>
        <w:rPr>
          <w:sz w:val="26"/>
        </w:rPr>
      </w:pPr>
    </w:p>
    <w:p>
      <w:pPr>
        <w:pStyle w:val="7"/>
        <w:spacing w:before="1"/>
        <w:rPr>
          <w:sz w:val="23"/>
        </w:rPr>
      </w:pPr>
    </w:p>
    <w:p>
      <w:pPr>
        <w:pStyle w:val="7"/>
        <w:ind w:left="985"/>
      </w:pPr>
      <w:r>
        <w:t>import</w:t>
      </w:r>
      <w:r>
        <w:rPr>
          <w:spacing w:val="-2"/>
        </w:rPr>
        <w:t xml:space="preserve"> </w:t>
      </w:r>
      <w:r>
        <w:t>android.content.Context;</w:t>
      </w:r>
    </w:p>
    <w:p>
      <w:pPr>
        <w:pStyle w:val="7"/>
        <w:rPr>
          <w:sz w:val="26"/>
        </w:rPr>
      </w:pPr>
    </w:p>
    <w:p>
      <w:pPr>
        <w:pStyle w:val="7"/>
        <w:spacing w:before="9"/>
        <w:rPr>
          <w:sz w:val="22"/>
        </w:rPr>
      </w:pPr>
    </w:p>
    <w:p>
      <w:pPr>
        <w:pStyle w:val="7"/>
        <w:spacing w:line="362" w:lineRule="auto"/>
        <w:ind w:left="985" w:right="4476"/>
      </w:pPr>
      <w:r>
        <w:t>import androidx.test.platform.app.InstrumentationRegistry;</w:t>
      </w:r>
      <w:r>
        <w:rPr>
          <w:spacing w:val="-58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androidx.test.ext.junit.runners.AndroidJUnit4;</w:t>
      </w:r>
    </w:p>
    <w:p>
      <w:pPr>
        <w:pStyle w:val="7"/>
        <w:spacing w:before="8"/>
        <w:rPr>
          <w:sz w:val="36"/>
        </w:rPr>
      </w:pPr>
    </w:p>
    <w:p>
      <w:pPr>
        <w:pStyle w:val="7"/>
        <w:spacing w:before="1"/>
        <w:ind w:left="985"/>
      </w:pPr>
      <w:r>
        <w:t>import</w:t>
      </w:r>
      <w:r>
        <w:rPr>
          <w:spacing w:val="-1"/>
        </w:rPr>
        <w:t xml:space="preserve"> </w:t>
      </w:r>
      <w:r>
        <w:t>org.junit.Test;</w:t>
      </w:r>
    </w:p>
    <w:p>
      <w:pPr>
        <w:pStyle w:val="7"/>
        <w:spacing w:before="144"/>
        <w:ind w:left="985"/>
      </w:pPr>
      <w:r>
        <w:t>import</w:t>
      </w:r>
      <w:r>
        <w:rPr>
          <w:spacing w:val="-2"/>
        </w:rPr>
        <w:t xml:space="preserve"> </w:t>
      </w:r>
      <w:r>
        <w:t>org.junit.runner.RunWith;</w:t>
      </w:r>
    </w:p>
    <w:p>
      <w:pPr>
        <w:pStyle w:val="7"/>
        <w:rPr>
          <w:sz w:val="26"/>
        </w:rPr>
      </w:pPr>
    </w:p>
    <w:p>
      <w:pPr>
        <w:pStyle w:val="7"/>
        <w:spacing w:before="9"/>
        <w:rPr>
          <w:sz w:val="22"/>
        </w:rPr>
      </w:pPr>
    </w:p>
    <w:p>
      <w:pPr>
        <w:pStyle w:val="7"/>
        <w:ind w:left="985"/>
      </w:pPr>
      <w:r>
        <w:t>import</w:t>
      </w:r>
      <w:r>
        <w:rPr>
          <w:spacing w:val="-2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org.junit.Assert.*;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ind w:left="985"/>
      </w:pPr>
      <w:r>
        <w:t>/**</w:t>
      </w:r>
    </w:p>
    <w:p>
      <w:pPr>
        <w:pStyle w:val="9"/>
        <w:numPr>
          <w:ilvl w:val="0"/>
          <w:numId w:val="12"/>
        </w:numPr>
        <w:tabs>
          <w:tab w:val="left" w:pos="1226"/>
        </w:tabs>
        <w:spacing w:before="144" w:after="0" w:line="240" w:lineRule="auto"/>
        <w:ind w:left="1225" w:right="0" w:hanging="181"/>
        <w:jc w:val="left"/>
        <w:rPr>
          <w:sz w:val="24"/>
        </w:rPr>
      </w:pPr>
      <w:r>
        <w:rPr>
          <w:sz w:val="24"/>
        </w:rPr>
        <w:t>Instrumented</w:t>
      </w:r>
      <w:r>
        <w:rPr>
          <w:spacing w:val="-2"/>
          <w:sz w:val="24"/>
        </w:rPr>
        <w:t xml:space="preserve"> </w:t>
      </w:r>
      <w:r>
        <w:rPr>
          <w:sz w:val="24"/>
        </w:rPr>
        <w:t>test,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execute</w:t>
      </w:r>
      <w:r>
        <w:rPr>
          <w:spacing w:val="-1"/>
          <w:sz w:val="24"/>
        </w:rPr>
        <w:t xml:space="preserve"> </w:t>
      </w:r>
      <w:r>
        <w:rPr>
          <w:sz w:val="24"/>
        </w:rPr>
        <w:t>on an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device.</w:t>
      </w:r>
    </w:p>
    <w:p>
      <w:pPr>
        <w:pStyle w:val="7"/>
        <w:spacing w:before="142"/>
        <w:ind w:left="1045"/>
      </w:pPr>
      <w:r>
        <w:t>*</w:t>
      </w:r>
    </w:p>
    <w:p>
      <w:pPr>
        <w:pStyle w:val="9"/>
        <w:numPr>
          <w:ilvl w:val="0"/>
          <w:numId w:val="12"/>
        </w:numPr>
        <w:tabs>
          <w:tab w:val="left" w:pos="1226"/>
        </w:tabs>
        <w:spacing w:before="144" w:after="0" w:line="240" w:lineRule="auto"/>
        <w:ind w:left="1225" w:right="0" w:hanging="181"/>
        <w:jc w:val="left"/>
        <w:rPr>
          <w:sz w:val="24"/>
        </w:rPr>
      </w:pPr>
      <w:r>
        <w:rPr>
          <w:sz w:val="24"/>
        </w:rPr>
        <w:t>@see</w:t>
      </w:r>
      <w:r>
        <w:rPr>
          <w:spacing w:val="-4"/>
          <w:sz w:val="24"/>
        </w:rPr>
        <w:t xml:space="preserve"> </w:t>
      </w:r>
      <w:r>
        <w:rPr>
          <w:sz w:val="24"/>
        </w:rPr>
        <w:t>&lt;a</w:t>
      </w:r>
      <w:r>
        <w:rPr>
          <w:spacing w:val="-4"/>
          <w:sz w:val="24"/>
        </w:rPr>
        <w:t xml:space="preserve"> </w:t>
      </w:r>
      <w:r>
        <w:rPr>
          <w:sz w:val="24"/>
        </w:rPr>
        <w:t>href=</w:t>
      </w:r>
      <w:r>
        <w:fldChar w:fldCharType="begin"/>
      </w:r>
      <w:r>
        <w:instrText xml:space="preserve"> HYPERLINK "http://d.android.com/tools/testing" \h </w:instrText>
      </w:r>
      <w:r>
        <w:fldChar w:fldCharType="separate"/>
      </w:r>
      <w:r>
        <w:rPr>
          <w:sz w:val="24"/>
        </w:rPr>
        <w:t>"http://d.android.com/tools/t</w:t>
      </w:r>
      <w:r>
        <w:rPr>
          <w:sz w:val="24"/>
        </w:rPr>
        <w:fldChar w:fldCharType="end"/>
      </w:r>
      <w:r>
        <w:rPr>
          <w:sz w:val="24"/>
        </w:rPr>
        <w:t>e</w:t>
      </w:r>
      <w:r>
        <w:fldChar w:fldCharType="begin"/>
      </w:r>
      <w:r>
        <w:instrText xml:space="preserve"> HYPERLINK "http://d.android.com/tools/testing" \h </w:instrText>
      </w:r>
      <w:r>
        <w:fldChar w:fldCharType="separate"/>
      </w:r>
      <w:r>
        <w:rPr>
          <w:sz w:val="24"/>
        </w:rPr>
        <w:t>sting"&gt;T</w:t>
      </w:r>
      <w:r>
        <w:rPr>
          <w:sz w:val="24"/>
        </w:rPr>
        <w:fldChar w:fldCharType="end"/>
      </w:r>
      <w:r>
        <w:rPr>
          <w:sz w:val="24"/>
        </w:rPr>
        <w:t>esting</w:t>
      </w:r>
      <w:r>
        <w:rPr>
          <w:spacing w:val="-3"/>
          <w:sz w:val="24"/>
        </w:rPr>
        <w:t xml:space="preserve"> </w:t>
      </w:r>
      <w:r>
        <w:rPr>
          <w:sz w:val="24"/>
        </w:rPr>
        <w:t>documentation&lt;/a&gt;</w:t>
      </w:r>
    </w:p>
    <w:p>
      <w:pPr>
        <w:pStyle w:val="7"/>
        <w:spacing w:before="144" w:line="362" w:lineRule="auto"/>
        <w:ind w:left="985" w:right="6869" w:firstLine="60"/>
      </w:pPr>
      <w:r>
        <w:t>*/</w:t>
      </w:r>
      <w:r>
        <w:rPr>
          <w:spacing w:val="1"/>
        </w:rPr>
        <w:t xml:space="preserve"> </w:t>
      </w:r>
      <w:r>
        <w:rPr>
          <w:spacing w:val="-1"/>
        </w:rPr>
        <w:t>@RunWith(AndroidJUnit4.class)</w:t>
      </w:r>
    </w:p>
    <w:p>
      <w:pPr>
        <w:pStyle w:val="7"/>
        <w:spacing w:before="4" w:line="362" w:lineRule="auto"/>
        <w:ind w:left="1225" w:right="6299" w:hanging="240"/>
      </w:pP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ExampleInstrumentedTest</w:t>
      </w:r>
      <w:r>
        <w:rPr>
          <w:spacing w:val="-6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@Test</w:t>
      </w:r>
    </w:p>
    <w:p>
      <w:pPr>
        <w:pStyle w:val="7"/>
        <w:spacing w:before="4"/>
        <w:ind w:left="1225"/>
      </w:pPr>
      <w:r>
        <w:t>public</w:t>
      </w:r>
      <w:r>
        <w:rPr>
          <w:spacing w:val="-2"/>
        </w:rPr>
        <w:t xml:space="preserve"> </w:t>
      </w:r>
      <w:r>
        <w:t>void useAppContext()</w:t>
      </w:r>
      <w:r>
        <w:rPr>
          <w:spacing w:val="-2"/>
        </w:rPr>
        <w:t xml:space="preserve"> </w:t>
      </w:r>
      <w:r>
        <w:t>{</w:t>
      </w:r>
    </w:p>
    <w:p>
      <w:pPr>
        <w:spacing w:after="0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/>
        <w:ind w:left="1465"/>
      </w:pPr>
      <w:r>
        <w:t>//</w:t>
      </w:r>
      <w:r>
        <w:rPr>
          <w:spacing w:val="-1"/>
        </w:rPr>
        <w:t xml:space="preserve"> </w:t>
      </w:r>
      <w:r>
        <w:t>Context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app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test.</w:t>
      </w:r>
    </w:p>
    <w:p>
      <w:pPr>
        <w:pStyle w:val="7"/>
        <w:spacing w:before="144" w:line="362" w:lineRule="auto"/>
        <w:ind w:left="1465" w:right="1196"/>
      </w:pPr>
      <w:r>
        <w:t>Context</w:t>
      </w:r>
      <w:r>
        <w:rPr>
          <w:spacing w:val="-6"/>
        </w:rPr>
        <w:t xml:space="preserve"> </w:t>
      </w:r>
      <w:r>
        <w:t>appContext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InstrumentationRegistry.getInstrumentation().getTargetContext();</w:t>
      </w:r>
      <w:r>
        <w:rPr>
          <w:spacing w:val="-57"/>
        </w:rPr>
        <w:t xml:space="preserve"> </w:t>
      </w:r>
      <w:r>
        <w:t>assertEquals("com.example.app2",</w:t>
      </w:r>
      <w:r>
        <w:rPr>
          <w:spacing w:val="-1"/>
        </w:rPr>
        <w:t xml:space="preserve"> </w:t>
      </w:r>
      <w:r>
        <w:t>appContext.getPackageName());</w:t>
      </w:r>
    </w:p>
    <w:p>
      <w:pPr>
        <w:pStyle w:val="7"/>
        <w:spacing w:before="4"/>
        <w:ind w:left="1225"/>
      </w:pPr>
      <w:r>
        <w:t>}</w:t>
      </w:r>
    </w:p>
    <w:p>
      <w:pPr>
        <w:pStyle w:val="7"/>
        <w:spacing w:before="142"/>
        <w:ind w:left="985"/>
      </w:pPr>
      <w: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1"/>
        </w:rPr>
      </w:pPr>
    </w:p>
    <w:p>
      <w:pPr>
        <w:pStyle w:val="4"/>
        <w:spacing w:before="90"/>
        <w:rPr>
          <w:u w:val="none"/>
        </w:rPr>
      </w:pPr>
      <w:r>
        <w:rPr>
          <w:u w:val="thick"/>
        </w:rPr>
        <w:t>ExampleUnitTest</w:t>
      </w:r>
    </w:p>
    <w:p>
      <w:pPr>
        <w:pStyle w:val="7"/>
        <w:rPr>
          <w:b/>
          <w:sz w:val="20"/>
        </w:rPr>
      </w:pPr>
    </w:p>
    <w:p>
      <w:pPr>
        <w:pStyle w:val="7"/>
        <w:spacing w:before="3"/>
        <w:rPr>
          <w:b/>
          <w:sz w:val="21"/>
        </w:rPr>
      </w:pPr>
    </w:p>
    <w:p>
      <w:pPr>
        <w:pStyle w:val="7"/>
        <w:spacing w:before="90"/>
        <w:ind w:left="985"/>
      </w:pPr>
      <w:r>
        <w:t>package</w:t>
      </w:r>
      <w:r>
        <w:rPr>
          <w:spacing w:val="-2"/>
        </w:rPr>
        <w:t xml:space="preserve"> </w:t>
      </w:r>
      <w:r>
        <w:t>com.example.app2;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ind w:left="985"/>
      </w:pPr>
      <w:r>
        <w:t>import</w:t>
      </w:r>
      <w:r>
        <w:rPr>
          <w:spacing w:val="-1"/>
        </w:rPr>
        <w:t xml:space="preserve"> </w:t>
      </w:r>
      <w:r>
        <w:t>org.junit.Test;</w:t>
      </w:r>
    </w:p>
    <w:p>
      <w:pPr>
        <w:pStyle w:val="7"/>
        <w:spacing w:before="141"/>
        <w:ind w:left="985"/>
      </w:pPr>
      <w:r>
        <w:t>import</w:t>
      </w:r>
      <w:r>
        <w:rPr>
          <w:spacing w:val="-2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org.junit.Assert.*;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ind w:left="985"/>
      </w:pPr>
      <w:r>
        <w:t>/**</w:t>
      </w:r>
    </w:p>
    <w:p>
      <w:pPr>
        <w:pStyle w:val="9"/>
        <w:numPr>
          <w:ilvl w:val="0"/>
          <w:numId w:val="12"/>
        </w:numPr>
        <w:tabs>
          <w:tab w:val="left" w:pos="1226"/>
        </w:tabs>
        <w:spacing w:before="144" w:after="0" w:line="240" w:lineRule="auto"/>
        <w:ind w:left="1225" w:right="0" w:hanging="181"/>
        <w:jc w:val="left"/>
        <w:rPr>
          <w:sz w:val="24"/>
        </w:rPr>
      </w:pP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unit</w:t>
      </w:r>
      <w:r>
        <w:rPr>
          <w:spacing w:val="-1"/>
          <w:sz w:val="24"/>
        </w:rPr>
        <w:t xml:space="preserve"> </w:t>
      </w:r>
      <w:r>
        <w:rPr>
          <w:sz w:val="24"/>
        </w:rPr>
        <w:t>test,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execute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 machine (host).</w:t>
      </w:r>
    </w:p>
    <w:p>
      <w:pPr>
        <w:pStyle w:val="7"/>
        <w:spacing w:before="144"/>
        <w:ind w:left="1045"/>
      </w:pPr>
      <w:r>
        <w:t>*</w:t>
      </w:r>
    </w:p>
    <w:p>
      <w:pPr>
        <w:pStyle w:val="9"/>
        <w:numPr>
          <w:ilvl w:val="0"/>
          <w:numId w:val="12"/>
        </w:numPr>
        <w:tabs>
          <w:tab w:val="left" w:pos="1226"/>
        </w:tabs>
        <w:spacing w:before="142" w:after="0" w:line="240" w:lineRule="auto"/>
        <w:ind w:left="1225" w:right="0" w:hanging="181"/>
        <w:jc w:val="left"/>
        <w:rPr>
          <w:sz w:val="24"/>
        </w:rPr>
      </w:pPr>
      <w:r>
        <w:rPr>
          <w:sz w:val="24"/>
        </w:rPr>
        <w:t>@see</w:t>
      </w:r>
      <w:r>
        <w:rPr>
          <w:spacing w:val="-3"/>
          <w:sz w:val="24"/>
        </w:rPr>
        <w:t xml:space="preserve"> </w:t>
      </w:r>
      <w:r>
        <w:rPr>
          <w:sz w:val="24"/>
        </w:rPr>
        <w:t>&lt;a</w:t>
      </w:r>
      <w:r>
        <w:rPr>
          <w:spacing w:val="-3"/>
          <w:sz w:val="24"/>
        </w:rPr>
        <w:t xml:space="preserve"> </w:t>
      </w:r>
      <w:r>
        <w:rPr>
          <w:sz w:val="24"/>
        </w:rPr>
        <w:t>href=</w:t>
      </w:r>
      <w:r>
        <w:fldChar w:fldCharType="begin"/>
      </w:r>
      <w:r>
        <w:instrText xml:space="preserve"> HYPERLINK "http://d.android.com/tools/testing" \h </w:instrText>
      </w:r>
      <w:r>
        <w:fldChar w:fldCharType="separate"/>
      </w:r>
      <w:r>
        <w:rPr>
          <w:sz w:val="24"/>
        </w:rPr>
        <w:t>"http://d.android.com/tools/t</w:t>
      </w:r>
      <w:r>
        <w:rPr>
          <w:sz w:val="24"/>
        </w:rPr>
        <w:fldChar w:fldCharType="end"/>
      </w:r>
      <w:r>
        <w:rPr>
          <w:sz w:val="24"/>
        </w:rPr>
        <w:t>e</w:t>
      </w:r>
      <w:r>
        <w:fldChar w:fldCharType="begin"/>
      </w:r>
      <w:r>
        <w:instrText xml:space="preserve"> HYPERLINK "http://d.android.com/tools/testing" \h </w:instrText>
      </w:r>
      <w:r>
        <w:fldChar w:fldCharType="separate"/>
      </w:r>
      <w:r>
        <w:rPr>
          <w:sz w:val="24"/>
        </w:rPr>
        <w:t>sting"&gt;T</w:t>
      </w:r>
      <w:r>
        <w:rPr>
          <w:sz w:val="24"/>
        </w:rPr>
        <w:fldChar w:fldCharType="end"/>
      </w:r>
      <w:r>
        <w:rPr>
          <w:sz w:val="24"/>
        </w:rPr>
        <w:t>esting</w:t>
      </w:r>
      <w:r>
        <w:rPr>
          <w:spacing w:val="-2"/>
          <w:sz w:val="24"/>
        </w:rPr>
        <w:t xml:space="preserve"> </w:t>
      </w:r>
      <w:r>
        <w:rPr>
          <w:sz w:val="24"/>
        </w:rPr>
        <w:t>documentation&lt;/a&gt;</w:t>
      </w:r>
    </w:p>
    <w:p>
      <w:pPr>
        <w:pStyle w:val="7"/>
        <w:spacing w:before="144"/>
        <w:ind w:left="1045"/>
      </w:pPr>
      <w:r>
        <w:t>*/</w:t>
      </w:r>
    </w:p>
    <w:p>
      <w:pPr>
        <w:pStyle w:val="7"/>
        <w:spacing w:before="142" w:line="364" w:lineRule="auto"/>
        <w:ind w:left="1225" w:right="7137" w:hanging="240"/>
      </w:pP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ExampleUnitTest</w:t>
      </w:r>
      <w:r>
        <w:rPr>
          <w:spacing w:val="-5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@Test</w:t>
      </w:r>
    </w:p>
    <w:p>
      <w:pPr>
        <w:pStyle w:val="7"/>
        <w:spacing w:line="364" w:lineRule="auto"/>
        <w:ind w:left="1465" w:right="6687" w:hanging="240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addition_isCorrect()</w:t>
      </w:r>
      <w:r>
        <w:rPr>
          <w:spacing w:val="-7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assertEquals(4,</w:t>
      </w:r>
      <w:r>
        <w:rPr>
          <w:spacing w:val="-1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2);</w:t>
      </w:r>
    </w:p>
    <w:p>
      <w:pPr>
        <w:pStyle w:val="7"/>
        <w:ind w:left="1225"/>
      </w:pPr>
      <w:r>
        <w:t>}</w:t>
      </w:r>
    </w:p>
    <w:p>
      <w:pPr>
        <w:pStyle w:val="7"/>
        <w:spacing w:before="141"/>
        <w:ind w:left="985"/>
      </w:pPr>
      <w: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1"/>
        </w:rPr>
      </w:pPr>
    </w:p>
    <w:p>
      <w:pPr>
        <w:pStyle w:val="4"/>
        <w:spacing w:before="90"/>
        <w:rPr>
          <w:u w:val="none"/>
        </w:rPr>
      </w:pPr>
      <w:r>
        <w:rPr>
          <w:u w:val="thick"/>
        </w:rPr>
        <w:t>BuildConfig</w:t>
      </w:r>
    </w:p>
    <w:p>
      <w:pPr>
        <w:pStyle w:val="7"/>
        <w:rPr>
          <w:b/>
          <w:sz w:val="20"/>
        </w:rPr>
      </w:pPr>
    </w:p>
    <w:p>
      <w:pPr>
        <w:pStyle w:val="7"/>
        <w:spacing w:before="1"/>
        <w:rPr>
          <w:b/>
          <w:sz w:val="21"/>
        </w:rPr>
      </w:pPr>
    </w:p>
    <w:p>
      <w:pPr>
        <w:pStyle w:val="7"/>
        <w:spacing w:before="90"/>
        <w:ind w:left="985"/>
      </w:pPr>
      <w:r>
        <w:t>/**</w:t>
      </w:r>
    </w:p>
    <w:p>
      <w:pPr>
        <w:pStyle w:val="9"/>
        <w:numPr>
          <w:ilvl w:val="0"/>
          <w:numId w:val="12"/>
        </w:numPr>
        <w:tabs>
          <w:tab w:val="left" w:pos="1226"/>
        </w:tabs>
        <w:spacing w:before="144" w:after="0" w:line="240" w:lineRule="auto"/>
        <w:ind w:left="1225" w:right="0" w:hanging="181"/>
        <w:jc w:val="left"/>
        <w:rPr>
          <w:sz w:val="24"/>
        </w:rPr>
      </w:pPr>
      <w:r>
        <w:rPr>
          <w:sz w:val="24"/>
        </w:rPr>
        <w:t>Automatically</w:t>
      </w:r>
      <w:r>
        <w:rPr>
          <w:spacing w:val="-2"/>
          <w:sz w:val="24"/>
        </w:rPr>
        <w:t xml:space="preserve"> </w:t>
      </w:r>
      <w:r>
        <w:rPr>
          <w:sz w:val="24"/>
        </w:rPr>
        <w:t>generated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MODIFY</w:t>
      </w:r>
    </w:p>
    <w:p>
      <w:pPr>
        <w:pStyle w:val="7"/>
        <w:spacing w:before="144"/>
        <w:ind w:left="1045"/>
      </w:pPr>
      <w:r>
        <w:t>*/</w:t>
      </w:r>
    </w:p>
    <w:p>
      <w:pPr>
        <w:pStyle w:val="7"/>
        <w:spacing w:before="142"/>
        <w:ind w:left="985"/>
      </w:pPr>
      <w:r>
        <w:t>package</w:t>
      </w:r>
      <w:r>
        <w:rPr>
          <w:spacing w:val="-2"/>
        </w:rPr>
        <w:t xml:space="preserve"> </w:t>
      </w:r>
      <w:r>
        <w:t>com.example.app2;</w:t>
      </w:r>
    </w:p>
    <w:p>
      <w:pPr>
        <w:spacing w:after="0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/>
        <w:ind w:left="985"/>
        <w:jc w:val="both"/>
      </w:pPr>
      <w:r>
        <w:t>public</w:t>
      </w:r>
      <w:r>
        <w:rPr>
          <w:spacing w:val="-2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class BuildConfig</w:t>
      </w:r>
      <w:r>
        <w:rPr>
          <w:spacing w:val="-1"/>
        </w:rPr>
        <w:t xml:space="preserve"> </w:t>
      </w:r>
      <w:r>
        <w:t>{</w:t>
      </w:r>
    </w:p>
    <w:p>
      <w:pPr>
        <w:pStyle w:val="7"/>
        <w:spacing w:before="144" w:line="364" w:lineRule="auto"/>
        <w:ind w:left="1105" w:right="3428"/>
        <w:jc w:val="both"/>
      </w:pPr>
      <w:r>
        <w:t>public static final boolean DEBUG = Boolean.parseBoolean("true");</w:t>
      </w:r>
      <w:r>
        <w:rPr>
          <w:spacing w:val="-57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APPLICATION_ID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"com.example.app2";</w:t>
      </w:r>
      <w:r>
        <w:rPr>
          <w:spacing w:val="-58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static final String BUILD_TYPE =</w:t>
      </w:r>
      <w:r>
        <w:rPr>
          <w:spacing w:val="-2"/>
        </w:rPr>
        <w:t xml:space="preserve"> </w:t>
      </w:r>
      <w:r>
        <w:t>"debug";</w:t>
      </w:r>
    </w:p>
    <w:p>
      <w:pPr>
        <w:pStyle w:val="7"/>
        <w:spacing w:line="273" w:lineRule="exact"/>
        <w:ind w:left="1105"/>
        <w:jc w:val="both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VERSION_CODE =</w:t>
      </w:r>
      <w:r>
        <w:rPr>
          <w:spacing w:val="-2"/>
        </w:rPr>
        <w:t xml:space="preserve"> </w:t>
      </w:r>
      <w:r>
        <w:t>1;</w:t>
      </w:r>
    </w:p>
    <w:p>
      <w:pPr>
        <w:pStyle w:val="7"/>
        <w:spacing w:before="144"/>
        <w:ind w:left="1105"/>
        <w:jc w:val="both"/>
      </w:pPr>
      <w:r>
        <w:t>public</w:t>
      </w:r>
      <w:r>
        <w:rPr>
          <w:spacing w:val="-2"/>
        </w:rPr>
        <w:t xml:space="preserve"> </w:t>
      </w:r>
      <w:r>
        <w:t>static final</w:t>
      </w:r>
      <w:r>
        <w:rPr>
          <w:spacing w:val="-1"/>
        </w:rPr>
        <w:t xml:space="preserve"> </w:t>
      </w:r>
      <w:r>
        <w:t>String VERSION_NAME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"1.0";</w:t>
      </w:r>
    </w:p>
    <w:p>
      <w:pPr>
        <w:pStyle w:val="7"/>
        <w:spacing w:before="142"/>
        <w:ind w:left="985"/>
      </w:pPr>
      <w:r>
        <w:t>}</w:t>
      </w:r>
    </w:p>
    <w:p>
      <w:pPr>
        <w:pStyle w:val="7"/>
        <w:rPr>
          <w:sz w:val="26"/>
        </w:rPr>
      </w:pPr>
    </w:p>
    <w:p>
      <w:pPr>
        <w:pStyle w:val="7"/>
        <w:rPr>
          <w:sz w:val="23"/>
        </w:rPr>
      </w:pPr>
    </w:p>
    <w:p>
      <w:pPr>
        <w:pStyle w:val="4"/>
        <w:rPr>
          <w:u w:val="none"/>
        </w:rPr>
      </w:pPr>
      <w:r>
        <w:rPr>
          <w:u w:val="thick"/>
        </w:rPr>
        <w:t>ic_launcher_background</w:t>
      </w:r>
      <w:r>
        <w:rPr>
          <w:spacing w:val="1"/>
          <w:u w:val="thick"/>
        </w:rPr>
        <w:t xml:space="preserve"> </w:t>
      </w:r>
      <w:r>
        <w:rPr>
          <w:u w:val="thick"/>
        </w:rPr>
        <w:t>-</w:t>
      </w:r>
      <w:r>
        <w:rPr>
          <w:spacing w:val="-2"/>
          <w:u w:val="thick"/>
        </w:rPr>
        <w:t xml:space="preserve"> </w:t>
      </w:r>
      <w:r>
        <w:rPr>
          <w:u w:val="thick"/>
        </w:rPr>
        <w:t>xml</w:t>
      </w:r>
      <w:r>
        <w:rPr>
          <w:spacing w:val="-2"/>
          <w:u w:val="thick"/>
        </w:rPr>
        <w:t xml:space="preserve"> </w:t>
      </w:r>
      <w:r>
        <w:rPr>
          <w:u w:val="thick"/>
        </w:rPr>
        <w:t>code</w:t>
      </w:r>
    </w:p>
    <w:p>
      <w:pPr>
        <w:pStyle w:val="7"/>
        <w:rPr>
          <w:b/>
          <w:sz w:val="20"/>
        </w:rPr>
      </w:pPr>
    </w:p>
    <w:p>
      <w:pPr>
        <w:pStyle w:val="7"/>
        <w:spacing w:before="1"/>
        <w:rPr>
          <w:b/>
          <w:sz w:val="21"/>
        </w:rPr>
      </w:pPr>
    </w:p>
    <w:p>
      <w:pPr>
        <w:pStyle w:val="7"/>
        <w:spacing w:before="90"/>
        <w:ind w:left="985"/>
      </w:pPr>
      <w:r>
        <w:t>&lt;?xml</w:t>
      </w:r>
      <w:r>
        <w:rPr>
          <w:spacing w:val="-1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encoding="utf-8"?&gt;</w:t>
      </w:r>
    </w:p>
    <w:p>
      <w:pPr>
        <w:pStyle w:val="7"/>
        <w:spacing w:before="142" w:line="364" w:lineRule="auto"/>
        <w:ind w:left="1225" w:right="3457" w:hanging="240"/>
      </w:pPr>
      <w:r>
        <w:rPr>
          <w:spacing w:val="-1"/>
        </w:rPr>
        <w:t xml:space="preserve">&lt;vector </w:t>
      </w:r>
      <w:r>
        <w:t>xmlns:android="</w:t>
      </w:r>
      <w:r>
        <w:fldChar w:fldCharType="begin"/>
      </w:r>
      <w:r>
        <w:instrText xml:space="preserve"> HYPERLINK "http://schemas.android.com/apk/res/android" \h </w:instrText>
      </w:r>
      <w:r>
        <w:fldChar w:fldCharType="separate"/>
      </w:r>
      <w:r>
        <w:t>http://schemas.android.com/apk/res/android"</w:t>
      </w:r>
      <w:r>
        <w:fldChar w:fldCharType="end"/>
      </w:r>
      <w:r>
        <w:rPr>
          <w:spacing w:val="-57"/>
        </w:rPr>
        <w:t xml:space="preserve"> </w:t>
      </w:r>
      <w:r>
        <w:t>android:width="108dp"</w:t>
      </w:r>
    </w:p>
    <w:p>
      <w:pPr>
        <w:pStyle w:val="7"/>
        <w:spacing w:line="364" w:lineRule="auto"/>
        <w:ind w:left="1225" w:right="6802"/>
      </w:pPr>
      <w:r>
        <w:t>android:height="108dp"</w:t>
      </w:r>
      <w:r>
        <w:rPr>
          <w:spacing w:val="1"/>
        </w:rPr>
        <w:t xml:space="preserve"> </w:t>
      </w:r>
      <w:r>
        <w:t>android:viewportWidth="108"</w:t>
      </w:r>
      <w:r>
        <w:rPr>
          <w:spacing w:val="1"/>
        </w:rPr>
        <w:t xml:space="preserve"> </w:t>
      </w:r>
      <w:r>
        <w:t>android:viewportHeight="108"&gt;</w:t>
      </w:r>
    </w:p>
    <w:p>
      <w:pPr>
        <w:pStyle w:val="7"/>
        <w:spacing w:line="275" w:lineRule="exact"/>
        <w:ind w:left="1225"/>
      </w:pPr>
      <w:r>
        <w:t>&lt;path</w:t>
      </w:r>
    </w:p>
    <w:p>
      <w:pPr>
        <w:pStyle w:val="7"/>
        <w:spacing w:before="142" w:line="362" w:lineRule="auto"/>
        <w:ind w:left="1465" w:right="5314"/>
      </w:pPr>
      <w:r>
        <w:t>android:fillColor="#3DDC84"</w:t>
      </w:r>
      <w:r>
        <w:rPr>
          <w:spacing w:val="1"/>
        </w:rPr>
        <w:t xml:space="preserve"> </w:t>
      </w:r>
      <w:r>
        <w:t>android:pathData="M0,0h108v108h-108z"</w:t>
      </w:r>
      <w:r>
        <w:rPr>
          <w:spacing w:val="-14"/>
        </w:rPr>
        <w:t xml:space="preserve"> </w:t>
      </w:r>
      <w:r>
        <w:t>/&gt;</w:t>
      </w:r>
    </w:p>
    <w:p>
      <w:pPr>
        <w:pStyle w:val="7"/>
        <w:spacing w:before="5"/>
        <w:ind w:left="1225"/>
      </w:pPr>
      <w:r>
        <w:t>&lt;path</w:t>
      </w:r>
    </w:p>
    <w:p>
      <w:pPr>
        <w:pStyle w:val="7"/>
        <w:spacing w:before="141" w:line="364" w:lineRule="auto"/>
        <w:ind w:left="1465" w:right="5632"/>
      </w:pPr>
      <w:r>
        <w:t>android:fillColor="#00000000"</w:t>
      </w:r>
      <w:r>
        <w:rPr>
          <w:spacing w:val="1"/>
        </w:rPr>
        <w:t xml:space="preserve"> </w:t>
      </w:r>
      <w:r>
        <w:t>android:pathData="M9,0L9,108"</w:t>
      </w:r>
      <w:r>
        <w:rPr>
          <w:spacing w:val="1"/>
        </w:rPr>
        <w:t xml:space="preserve"> </w:t>
      </w:r>
      <w:r>
        <w:t>android:strokeWidth="0.8"</w:t>
      </w:r>
      <w:r>
        <w:rPr>
          <w:spacing w:val="1"/>
        </w:rPr>
        <w:t xml:space="preserve"> </w:t>
      </w:r>
      <w:r>
        <w:rPr>
          <w:spacing w:val="-1"/>
        </w:rPr>
        <w:t>android:strokeColor="#33FFFFFF"</w:t>
      </w:r>
      <w:r>
        <w:rPr>
          <w:spacing w:val="7"/>
        </w:rPr>
        <w:t xml:space="preserve"> </w:t>
      </w:r>
      <w:r>
        <w:t>/&gt;</w:t>
      </w:r>
    </w:p>
    <w:p>
      <w:pPr>
        <w:pStyle w:val="7"/>
        <w:spacing w:line="276" w:lineRule="exact"/>
        <w:ind w:left="1225"/>
      </w:pPr>
      <w:r>
        <w:t>&lt;path</w:t>
      </w:r>
    </w:p>
    <w:p>
      <w:pPr>
        <w:pStyle w:val="7"/>
        <w:spacing w:before="142" w:line="364" w:lineRule="auto"/>
        <w:ind w:left="1465" w:right="5632"/>
      </w:pPr>
      <w:r>
        <w:t>android:fillColor="#00000000"</w:t>
      </w:r>
      <w:r>
        <w:rPr>
          <w:spacing w:val="1"/>
        </w:rPr>
        <w:t xml:space="preserve"> </w:t>
      </w:r>
      <w:r>
        <w:t>android:pathData="M19,0L19,108"</w:t>
      </w:r>
      <w:r>
        <w:rPr>
          <w:spacing w:val="1"/>
        </w:rPr>
        <w:t xml:space="preserve"> </w:t>
      </w:r>
      <w:r>
        <w:t>android:strokeWidth="0.8"</w:t>
      </w:r>
      <w:r>
        <w:rPr>
          <w:spacing w:val="1"/>
        </w:rPr>
        <w:t xml:space="preserve"> </w:t>
      </w:r>
      <w:r>
        <w:rPr>
          <w:spacing w:val="-1"/>
        </w:rPr>
        <w:t>android:strokeColor="#33FFFFFF"</w:t>
      </w:r>
      <w:r>
        <w:rPr>
          <w:spacing w:val="7"/>
        </w:rPr>
        <w:t xml:space="preserve"> </w:t>
      </w:r>
      <w:r>
        <w:t>/&gt;</w:t>
      </w:r>
    </w:p>
    <w:p>
      <w:pPr>
        <w:pStyle w:val="7"/>
        <w:ind w:left="1225"/>
      </w:pPr>
      <w:r>
        <w:t>&lt;path</w:t>
      </w:r>
    </w:p>
    <w:p>
      <w:pPr>
        <w:pStyle w:val="7"/>
        <w:spacing w:before="142" w:line="364" w:lineRule="auto"/>
        <w:ind w:left="1465" w:right="6257"/>
      </w:pPr>
      <w:r>
        <w:t>android:fillColor="#00000000"</w:t>
      </w:r>
      <w:r>
        <w:rPr>
          <w:spacing w:val="1"/>
        </w:rPr>
        <w:t xml:space="preserve"> </w:t>
      </w:r>
      <w:r>
        <w:t>android:pathData="M29,0L29,108"</w:t>
      </w:r>
    </w:p>
    <w:p>
      <w:pPr>
        <w:spacing w:after="0" w:line="364" w:lineRule="auto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 w:line="364" w:lineRule="auto"/>
        <w:ind w:left="1465" w:right="6022"/>
      </w:pPr>
      <w:r>
        <w:t>android:strokeWidth="0.8"</w:t>
      </w:r>
      <w:r>
        <w:rPr>
          <w:spacing w:val="1"/>
        </w:rPr>
        <w:t xml:space="preserve"> </w:t>
      </w:r>
      <w:r>
        <w:t>android:strokeColor="#33FFFFFF"</w:t>
      </w:r>
      <w:r>
        <w:rPr>
          <w:spacing w:val="-15"/>
        </w:rPr>
        <w:t xml:space="preserve"> </w:t>
      </w:r>
      <w:r>
        <w:t>/&gt;</w:t>
      </w:r>
    </w:p>
    <w:p>
      <w:pPr>
        <w:pStyle w:val="7"/>
        <w:spacing w:line="275" w:lineRule="exact"/>
        <w:ind w:left="1225"/>
      </w:pPr>
      <w:r>
        <w:t>&lt;path</w:t>
      </w:r>
    </w:p>
    <w:p>
      <w:pPr>
        <w:pStyle w:val="7"/>
        <w:spacing w:before="144" w:line="364" w:lineRule="auto"/>
        <w:ind w:left="1465" w:right="5632"/>
      </w:pPr>
      <w:r>
        <w:t>android:fillColor="#00000000"</w:t>
      </w:r>
      <w:r>
        <w:rPr>
          <w:spacing w:val="1"/>
        </w:rPr>
        <w:t xml:space="preserve"> </w:t>
      </w:r>
      <w:r>
        <w:t>android:pathData="M39,0L39,108"</w:t>
      </w:r>
      <w:r>
        <w:rPr>
          <w:spacing w:val="1"/>
        </w:rPr>
        <w:t xml:space="preserve"> </w:t>
      </w:r>
      <w:r>
        <w:t>android:strokeWidth="0.8"</w:t>
      </w:r>
      <w:r>
        <w:rPr>
          <w:spacing w:val="1"/>
        </w:rPr>
        <w:t xml:space="preserve"> </w:t>
      </w:r>
      <w:r>
        <w:rPr>
          <w:spacing w:val="-1"/>
        </w:rPr>
        <w:t>android:strokeColor="#33FFFFFF"</w:t>
      </w:r>
      <w:r>
        <w:rPr>
          <w:spacing w:val="7"/>
        </w:rPr>
        <w:t xml:space="preserve"> </w:t>
      </w:r>
      <w:r>
        <w:t>/&gt;</w:t>
      </w:r>
    </w:p>
    <w:p>
      <w:pPr>
        <w:pStyle w:val="7"/>
        <w:spacing w:line="273" w:lineRule="exact"/>
        <w:ind w:left="1225"/>
      </w:pPr>
      <w:r>
        <w:t>&lt;path</w:t>
      </w:r>
    </w:p>
    <w:p>
      <w:pPr>
        <w:pStyle w:val="7"/>
        <w:spacing w:before="144" w:line="364" w:lineRule="auto"/>
        <w:ind w:left="1465" w:right="5632"/>
      </w:pPr>
      <w:r>
        <w:t>android:fillColor="#00000000"</w:t>
      </w:r>
      <w:r>
        <w:rPr>
          <w:spacing w:val="1"/>
        </w:rPr>
        <w:t xml:space="preserve"> </w:t>
      </w:r>
      <w:r>
        <w:t>android:pathData="M49,0L49,108"</w:t>
      </w:r>
      <w:r>
        <w:rPr>
          <w:spacing w:val="1"/>
        </w:rPr>
        <w:t xml:space="preserve"> </w:t>
      </w:r>
      <w:r>
        <w:t>android:strokeWidth="0.8"</w:t>
      </w:r>
      <w:r>
        <w:rPr>
          <w:spacing w:val="1"/>
        </w:rPr>
        <w:t xml:space="preserve"> </w:t>
      </w:r>
      <w:r>
        <w:rPr>
          <w:spacing w:val="-1"/>
        </w:rPr>
        <w:t>android:strokeColor="#33FFFFFF"</w:t>
      </w:r>
      <w:r>
        <w:rPr>
          <w:spacing w:val="7"/>
        </w:rPr>
        <w:t xml:space="preserve"> </w:t>
      </w:r>
      <w:r>
        <w:t>/&gt;</w:t>
      </w:r>
    </w:p>
    <w:p>
      <w:pPr>
        <w:pStyle w:val="7"/>
        <w:spacing w:line="274" w:lineRule="exact"/>
        <w:ind w:left="1225"/>
      </w:pPr>
      <w:r>
        <w:t>&lt;path</w:t>
      </w:r>
    </w:p>
    <w:p>
      <w:pPr>
        <w:pStyle w:val="7"/>
        <w:spacing w:before="141" w:line="364" w:lineRule="auto"/>
        <w:ind w:left="1465" w:right="5632"/>
      </w:pPr>
      <w:r>
        <w:t>android:fillColor="#00000000"</w:t>
      </w:r>
      <w:r>
        <w:rPr>
          <w:spacing w:val="1"/>
        </w:rPr>
        <w:t xml:space="preserve"> </w:t>
      </w:r>
      <w:r>
        <w:t>android:pathData="M59,0L59,108"</w:t>
      </w:r>
      <w:r>
        <w:rPr>
          <w:spacing w:val="1"/>
        </w:rPr>
        <w:t xml:space="preserve"> </w:t>
      </w:r>
      <w:r>
        <w:t>android:strokeWidth="0.8"</w:t>
      </w:r>
      <w:r>
        <w:rPr>
          <w:spacing w:val="1"/>
        </w:rPr>
        <w:t xml:space="preserve"> </w:t>
      </w:r>
      <w:r>
        <w:rPr>
          <w:spacing w:val="-1"/>
        </w:rPr>
        <w:t>android:strokeColor="#33FFFFFF"</w:t>
      </w:r>
      <w:r>
        <w:rPr>
          <w:spacing w:val="7"/>
        </w:rPr>
        <w:t xml:space="preserve"> </w:t>
      </w:r>
      <w:r>
        <w:t>/&gt;</w:t>
      </w:r>
    </w:p>
    <w:p>
      <w:pPr>
        <w:pStyle w:val="7"/>
        <w:spacing w:line="276" w:lineRule="exact"/>
        <w:ind w:left="1225"/>
      </w:pPr>
      <w:r>
        <w:t>&lt;path</w:t>
      </w:r>
    </w:p>
    <w:p>
      <w:pPr>
        <w:pStyle w:val="7"/>
        <w:spacing w:before="142" w:line="364" w:lineRule="auto"/>
        <w:ind w:left="1465" w:right="5632"/>
      </w:pPr>
      <w:r>
        <w:t>android:fillColor="#00000000"</w:t>
      </w:r>
      <w:r>
        <w:rPr>
          <w:spacing w:val="1"/>
        </w:rPr>
        <w:t xml:space="preserve"> </w:t>
      </w:r>
      <w:r>
        <w:t>android:pathData="M69,0L69,108"</w:t>
      </w:r>
      <w:r>
        <w:rPr>
          <w:spacing w:val="1"/>
        </w:rPr>
        <w:t xml:space="preserve"> </w:t>
      </w:r>
      <w:r>
        <w:t>android:strokeWidth="0.8"</w:t>
      </w:r>
      <w:r>
        <w:rPr>
          <w:spacing w:val="1"/>
        </w:rPr>
        <w:t xml:space="preserve"> </w:t>
      </w:r>
      <w:r>
        <w:rPr>
          <w:spacing w:val="-1"/>
        </w:rPr>
        <w:t>android:strokeColor="#33FFFFFF"</w:t>
      </w:r>
      <w:r>
        <w:rPr>
          <w:spacing w:val="7"/>
        </w:rPr>
        <w:t xml:space="preserve"> </w:t>
      </w:r>
      <w:r>
        <w:t>/&gt;</w:t>
      </w:r>
    </w:p>
    <w:p>
      <w:pPr>
        <w:pStyle w:val="7"/>
        <w:spacing w:line="276" w:lineRule="exact"/>
        <w:ind w:left="1225"/>
      </w:pPr>
      <w:r>
        <w:t>&lt;path</w:t>
      </w:r>
    </w:p>
    <w:p>
      <w:pPr>
        <w:pStyle w:val="7"/>
        <w:spacing w:before="142" w:line="364" w:lineRule="auto"/>
        <w:ind w:left="1465" w:right="5632"/>
      </w:pPr>
      <w:r>
        <w:t>android:fillColor="#00000000"</w:t>
      </w:r>
      <w:r>
        <w:rPr>
          <w:spacing w:val="1"/>
        </w:rPr>
        <w:t xml:space="preserve"> </w:t>
      </w:r>
      <w:r>
        <w:t>android:pathData="M79,0L79,108"</w:t>
      </w:r>
      <w:r>
        <w:rPr>
          <w:spacing w:val="1"/>
        </w:rPr>
        <w:t xml:space="preserve"> </w:t>
      </w:r>
      <w:r>
        <w:t>android:strokeWidth="0.8"</w:t>
      </w:r>
      <w:r>
        <w:rPr>
          <w:spacing w:val="1"/>
        </w:rPr>
        <w:t xml:space="preserve"> </w:t>
      </w:r>
      <w:r>
        <w:rPr>
          <w:spacing w:val="-1"/>
        </w:rPr>
        <w:t>android:strokeColor="#33FFFFFF"</w:t>
      </w:r>
      <w:r>
        <w:rPr>
          <w:spacing w:val="7"/>
        </w:rPr>
        <w:t xml:space="preserve"> </w:t>
      </w:r>
      <w:r>
        <w:t>/&gt;</w:t>
      </w:r>
    </w:p>
    <w:p>
      <w:pPr>
        <w:pStyle w:val="7"/>
        <w:spacing w:line="274" w:lineRule="exact"/>
        <w:ind w:left="1225"/>
      </w:pPr>
      <w:r>
        <w:t>&lt;path</w:t>
      </w:r>
    </w:p>
    <w:p>
      <w:pPr>
        <w:pStyle w:val="7"/>
        <w:spacing w:before="144" w:line="364" w:lineRule="auto"/>
        <w:ind w:left="1465" w:right="5632"/>
      </w:pPr>
      <w:r>
        <w:t>android:fillColor="#00000000"</w:t>
      </w:r>
      <w:r>
        <w:rPr>
          <w:spacing w:val="1"/>
        </w:rPr>
        <w:t xml:space="preserve"> </w:t>
      </w:r>
      <w:r>
        <w:t>android:pathData="M89,0L89,108"</w:t>
      </w:r>
      <w:r>
        <w:rPr>
          <w:spacing w:val="1"/>
        </w:rPr>
        <w:t xml:space="preserve"> </w:t>
      </w:r>
      <w:r>
        <w:t>android:strokeWidth="0.8"</w:t>
      </w:r>
      <w:r>
        <w:rPr>
          <w:spacing w:val="1"/>
        </w:rPr>
        <w:t xml:space="preserve"> </w:t>
      </w:r>
      <w:r>
        <w:rPr>
          <w:spacing w:val="-1"/>
        </w:rPr>
        <w:t>android:strokeColor="#33FFFFFF"</w:t>
      </w:r>
      <w:r>
        <w:rPr>
          <w:spacing w:val="7"/>
        </w:rPr>
        <w:t xml:space="preserve"> </w:t>
      </w:r>
      <w:r>
        <w:t>/&gt;</w:t>
      </w:r>
    </w:p>
    <w:p>
      <w:pPr>
        <w:spacing w:after="0" w:line="364" w:lineRule="auto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/>
        <w:ind w:left="1225"/>
      </w:pPr>
      <w:r>
        <w:t>&lt;path</w:t>
      </w:r>
    </w:p>
    <w:p>
      <w:pPr>
        <w:pStyle w:val="7"/>
        <w:spacing w:before="144" w:line="364" w:lineRule="auto"/>
        <w:ind w:left="1465" w:right="5632"/>
      </w:pPr>
      <w:r>
        <w:t>android:fillColor="#00000000"</w:t>
      </w:r>
      <w:r>
        <w:rPr>
          <w:spacing w:val="1"/>
        </w:rPr>
        <w:t xml:space="preserve"> </w:t>
      </w:r>
      <w:r>
        <w:t>android:pathData="M99,0L99,108"</w:t>
      </w:r>
      <w:r>
        <w:rPr>
          <w:spacing w:val="1"/>
        </w:rPr>
        <w:t xml:space="preserve"> </w:t>
      </w:r>
      <w:r>
        <w:t>android:strokeWidth="0.8"</w:t>
      </w:r>
      <w:r>
        <w:rPr>
          <w:spacing w:val="1"/>
        </w:rPr>
        <w:t xml:space="preserve"> </w:t>
      </w:r>
      <w:r>
        <w:rPr>
          <w:spacing w:val="-1"/>
        </w:rPr>
        <w:t>android:strokeColor="#33FFFFFF"</w:t>
      </w:r>
      <w:r>
        <w:rPr>
          <w:spacing w:val="7"/>
        </w:rPr>
        <w:t xml:space="preserve"> </w:t>
      </w:r>
      <w:r>
        <w:t>/&gt;</w:t>
      </w:r>
    </w:p>
    <w:p>
      <w:pPr>
        <w:pStyle w:val="7"/>
        <w:spacing w:line="273" w:lineRule="exact"/>
        <w:ind w:left="1225"/>
      </w:pPr>
      <w:r>
        <w:t>&lt;path</w:t>
      </w:r>
    </w:p>
    <w:p>
      <w:pPr>
        <w:pStyle w:val="7"/>
        <w:spacing w:before="142" w:line="364" w:lineRule="auto"/>
        <w:ind w:left="1465" w:right="5632"/>
      </w:pPr>
      <w:r>
        <w:t>android:fillColor="#00000000"</w:t>
      </w:r>
      <w:r>
        <w:rPr>
          <w:spacing w:val="1"/>
        </w:rPr>
        <w:t xml:space="preserve"> </w:t>
      </w:r>
      <w:r>
        <w:t>android:pathData="M0,9L108,9"</w:t>
      </w:r>
      <w:r>
        <w:rPr>
          <w:spacing w:val="1"/>
        </w:rPr>
        <w:t xml:space="preserve"> </w:t>
      </w:r>
      <w:r>
        <w:t>android:strokeWidth="0.8"</w:t>
      </w:r>
      <w:r>
        <w:rPr>
          <w:spacing w:val="1"/>
        </w:rPr>
        <w:t xml:space="preserve"> </w:t>
      </w:r>
      <w:r>
        <w:rPr>
          <w:spacing w:val="-1"/>
        </w:rPr>
        <w:t>android:strokeColor="#33FFFFFF"</w:t>
      </w:r>
      <w:r>
        <w:rPr>
          <w:spacing w:val="7"/>
        </w:rPr>
        <w:t xml:space="preserve"> </w:t>
      </w:r>
      <w:r>
        <w:t>/&gt;</w:t>
      </w:r>
    </w:p>
    <w:p>
      <w:pPr>
        <w:pStyle w:val="7"/>
        <w:ind w:left="1225"/>
      </w:pPr>
      <w:r>
        <w:t>&lt;path</w:t>
      </w:r>
    </w:p>
    <w:p>
      <w:pPr>
        <w:pStyle w:val="7"/>
        <w:spacing w:before="142" w:line="364" w:lineRule="auto"/>
        <w:ind w:left="1465" w:right="5632"/>
      </w:pPr>
      <w:r>
        <w:t>android:fillColor="#00000000"</w:t>
      </w:r>
      <w:r>
        <w:rPr>
          <w:spacing w:val="1"/>
        </w:rPr>
        <w:t xml:space="preserve"> </w:t>
      </w:r>
      <w:r>
        <w:t>android:pathData="M0,19L108,19"</w:t>
      </w:r>
      <w:r>
        <w:rPr>
          <w:spacing w:val="1"/>
        </w:rPr>
        <w:t xml:space="preserve"> </w:t>
      </w:r>
      <w:r>
        <w:t>android:strokeWidth="0.8"</w:t>
      </w:r>
      <w:r>
        <w:rPr>
          <w:spacing w:val="1"/>
        </w:rPr>
        <w:t xml:space="preserve"> </w:t>
      </w:r>
      <w:r>
        <w:rPr>
          <w:spacing w:val="-1"/>
        </w:rPr>
        <w:t>android:strokeColor="#33FFFFFF"</w:t>
      </w:r>
      <w:r>
        <w:rPr>
          <w:spacing w:val="7"/>
        </w:rPr>
        <w:t xml:space="preserve"> </w:t>
      </w:r>
      <w:r>
        <w:t>/&gt;</w:t>
      </w:r>
    </w:p>
    <w:p>
      <w:pPr>
        <w:pStyle w:val="7"/>
        <w:spacing w:line="276" w:lineRule="exact"/>
        <w:ind w:left="1225"/>
      </w:pPr>
      <w:r>
        <w:t>&lt;path</w:t>
      </w:r>
    </w:p>
    <w:p>
      <w:pPr>
        <w:pStyle w:val="7"/>
        <w:spacing w:before="141" w:line="364" w:lineRule="auto"/>
        <w:ind w:left="1465" w:right="5632"/>
      </w:pPr>
      <w:r>
        <w:t>android:fillColor="#00000000"</w:t>
      </w:r>
      <w:r>
        <w:rPr>
          <w:spacing w:val="1"/>
        </w:rPr>
        <w:t xml:space="preserve"> </w:t>
      </w:r>
      <w:r>
        <w:t>android:pathData="M0,29L108,29"</w:t>
      </w:r>
      <w:r>
        <w:rPr>
          <w:spacing w:val="1"/>
        </w:rPr>
        <w:t xml:space="preserve"> </w:t>
      </w:r>
      <w:r>
        <w:t>android:strokeWidth="0.8"</w:t>
      </w:r>
      <w:r>
        <w:rPr>
          <w:spacing w:val="1"/>
        </w:rPr>
        <w:t xml:space="preserve"> </w:t>
      </w:r>
      <w:r>
        <w:rPr>
          <w:spacing w:val="-1"/>
        </w:rPr>
        <w:t>android:strokeColor="#33FFFFFF"</w:t>
      </w:r>
      <w:r>
        <w:rPr>
          <w:spacing w:val="7"/>
        </w:rPr>
        <w:t xml:space="preserve"> </w:t>
      </w:r>
      <w:r>
        <w:t>/&gt;</w:t>
      </w:r>
    </w:p>
    <w:p>
      <w:pPr>
        <w:pStyle w:val="7"/>
        <w:spacing w:line="274" w:lineRule="exact"/>
        <w:ind w:left="1225"/>
      </w:pPr>
      <w:r>
        <w:t>&lt;path</w:t>
      </w:r>
    </w:p>
    <w:p>
      <w:pPr>
        <w:pStyle w:val="7"/>
        <w:spacing w:before="144" w:line="364" w:lineRule="auto"/>
        <w:ind w:left="1465" w:right="5632"/>
      </w:pPr>
      <w:r>
        <w:t>android:fillColor="#00000000"</w:t>
      </w:r>
      <w:r>
        <w:rPr>
          <w:spacing w:val="1"/>
        </w:rPr>
        <w:t xml:space="preserve"> </w:t>
      </w:r>
      <w:r>
        <w:t>android:pathData="M0,39L108,39"</w:t>
      </w:r>
      <w:r>
        <w:rPr>
          <w:spacing w:val="1"/>
        </w:rPr>
        <w:t xml:space="preserve"> </w:t>
      </w:r>
      <w:r>
        <w:t>android:strokeWidth="0.8"</w:t>
      </w:r>
      <w:r>
        <w:rPr>
          <w:spacing w:val="1"/>
        </w:rPr>
        <w:t xml:space="preserve"> </w:t>
      </w:r>
      <w:r>
        <w:rPr>
          <w:spacing w:val="-1"/>
        </w:rPr>
        <w:t>android:strokeColor="#33FFFFFF"</w:t>
      </w:r>
      <w:r>
        <w:rPr>
          <w:spacing w:val="7"/>
        </w:rPr>
        <w:t xml:space="preserve"> </w:t>
      </w:r>
      <w:r>
        <w:t>/&gt;</w:t>
      </w:r>
    </w:p>
    <w:p>
      <w:pPr>
        <w:pStyle w:val="7"/>
        <w:spacing w:line="273" w:lineRule="exact"/>
        <w:ind w:left="1225"/>
      </w:pPr>
      <w:r>
        <w:t>&lt;path</w:t>
      </w:r>
    </w:p>
    <w:p>
      <w:pPr>
        <w:pStyle w:val="7"/>
        <w:spacing w:before="145" w:line="364" w:lineRule="auto"/>
        <w:ind w:left="1465" w:right="5632"/>
      </w:pPr>
      <w:r>
        <w:t>android:fillColor="#00000000"</w:t>
      </w:r>
      <w:r>
        <w:rPr>
          <w:spacing w:val="1"/>
        </w:rPr>
        <w:t xml:space="preserve"> </w:t>
      </w:r>
      <w:r>
        <w:t>android:pathData="M0,49L108,49"</w:t>
      </w:r>
      <w:r>
        <w:rPr>
          <w:spacing w:val="1"/>
        </w:rPr>
        <w:t xml:space="preserve"> </w:t>
      </w:r>
      <w:r>
        <w:t>android:strokeWidth="0.8"</w:t>
      </w:r>
      <w:r>
        <w:rPr>
          <w:spacing w:val="1"/>
        </w:rPr>
        <w:t xml:space="preserve"> </w:t>
      </w:r>
      <w:r>
        <w:rPr>
          <w:spacing w:val="-1"/>
        </w:rPr>
        <w:t>android:strokeColor="#33FFFFFF"</w:t>
      </w:r>
      <w:r>
        <w:rPr>
          <w:spacing w:val="7"/>
        </w:rPr>
        <w:t xml:space="preserve"> </w:t>
      </w:r>
      <w:r>
        <w:t>/&gt;</w:t>
      </w:r>
    </w:p>
    <w:p>
      <w:pPr>
        <w:pStyle w:val="7"/>
        <w:spacing w:line="273" w:lineRule="exact"/>
        <w:ind w:left="1225"/>
      </w:pPr>
      <w:r>
        <w:t>&lt;path</w:t>
      </w:r>
    </w:p>
    <w:p>
      <w:pPr>
        <w:pStyle w:val="7"/>
        <w:spacing w:before="144"/>
        <w:ind w:left="1465"/>
      </w:pPr>
      <w:r>
        <w:t>android:fillColor="#00000000"</w:t>
      </w:r>
    </w:p>
    <w:p>
      <w:pPr>
        <w:spacing w:after="0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 w:line="364" w:lineRule="auto"/>
        <w:ind w:left="1465" w:right="5632"/>
      </w:pPr>
      <w:r>
        <w:t>android:pathData="M0,59L108,59"</w:t>
      </w:r>
      <w:r>
        <w:rPr>
          <w:spacing w:val="1"/>
        </w:rPr>
        <w:t xml:space="preserve"> </w:t>
      </w:r>
      <w:r>
        <w:t>android:strokeWidth="0.8"</w:t>
      </w:r>
      <w:r>
        <w:rPr>
          <w:spacing w:val="1"/>
        </w:rPr>
        <w:t xml:space="preserve"> </w:t>
      </w:r>
      <w:r>
        <w:rPr>
          <w:spacing w:val="-1"/>
        </w:rPr>
        <w:t>android:strokeColor="#33FFFFFF"</w:t>
      </w:r>
      <w:r>
        <w:rPr>
          <w:spacing w:val="7"/>
        </w:rPr>
        <w:t xml:space="preserve"> </w:t>
      </w:r>
      <w:r>
        <w:t>/&gt;</w:t>
      </w:r>
    </w:p>
    <w:p>
      <w:pPr>
        <w:pStyle w:val="7"/>
        <w:spacing w:line="276" w:lineRule="exact"/>
        <w:ind w:left="1225"/>
      </w:pPr>
      <w:r>
        <w:t>&lt;path</w:t>
      </w:r>
    </w:p>
    <w:p>
      <w:pPr>
        <w:pStyle w:val="7"/>
        <w:spacing w:before="141" w:line="364" w:lineRule="auto"/>
        <w:ind w:left="1465" w:right="5632"/>
      </w:pPr>
      <w:r>
        <w:t>android:fillColor="#00000000"</w:t>
      </w:r>
      <w:r>
        <w:rPr>
          <w:spacing w:val="1"/>
        </w:rPr>
        <w:t xml:space="preserve"> </w:t>
      </w:r>
      <w:r>
        <w:t>android:pathData="M0,69L108,69"</w:t>
      </w:r>
      <w:r>
        <w:rPr>
          <w:spacing w:val="1"/>
        </w:rPr>
        <w:t xml:space="preserve"> </w:t>
      </w:r>
      <w:r>
        <w:t>android:strokeWidth="0.8"</w:t>
      </w:r>
      <w:r>
        <w:rPr>
          <w:spacing w:val="1"/>
        </w:rPr>
        <w:t xml:space="preserve"> </w:t>
      </w:r>
      <w:r>
        <w:rPr>
          <w:spacing w:val="-1"/>
        </w:rPr>
        <w:t>android:strokeColor="#33FFFFFF"</w:t>
      </w:r>
      <w:r>
        <w:rPr>
          <w:spacing w:val="7"/>
        </w:rPr>
        <w:t xml:space="preserve"> </w:t>
      </w:r>
      <w:r>
        <w:t>/&gt;</w:t>
      </w:r>
    </w:p>
    <w:p>
      <w:pPr>
        <w:pStyle w:val="7"/>
        <w:spacing w:line="276" w:lineRule="exact"/>
        <w:ind w:left="1225"/>
      </w:pPr>
      <w:r>
        <w:t>&lt;path</w:t>
      </w:r>
    </w:p>
    <w:p>
      <w:pPr>
        <w:pStyle w:val="7"/>
        <w:spacing w:before="142" w:line="364" w:lineRule="auto"/>
        <w:ind w:left="1465" w:right="5632"/>
      </w:pPr>
      <w:r>
        <w:t>android:fillColor="#00000000"</w:t>
      </w:r>
      <w:r>
        <w:rPr>
          <w:spacing w:val="1"/>
        </w:rPr>
        <w:t xml:space="preserve"> </w:t>
      </w:r>
      <w:r>
        <w:t>android:pathData="M0,79L108,79"</w:t>
      </w:r>
      <w:r>
        <w:rPr>
          <w:spacing w:val="1"/>
        </w:rPr>
        <w:t xml:space="preserve"> </w:t>
      </w:r>
      <w:r>
        <w:t>android:strokeWidth="0.8"</w:t>
      </w:r>
      <w:r>
        <w:rPr>
          <w:spacing w:val="1"/>
        </w:rPr>
        <w:t xml:space="preserve"> </w:t>
      </w:r>
      <w:r>
        <w:rPr>
          <w:spacing w:val="-1"/>
        </w:rPr>
        <w:t>android:strokeColor="#33FFFFFF"</w:t>
      </w:r>
      <w:r>
        <w:rPr>
          <w:spacing w:val="7"/>
        </w:rPr>
        <w:t xml:space="preserve"> </w:t>
      </w:r>
      <w:r>
        <w:t>/&gt;</w:t>
      </w:r>
    </w:p>
    <w:p>
      <w:pPr>
        <w:pStyle w:val="7"/>
        <w:spacing w:line="274" w:lineRule="exact"/>
        <w:ind w:left="1225"/>
      </w:pPr>
      <w:r>
        <w:t>&lt;path</w:t>
      </w:r>
    </w:p>
    <w:p>
      <w:pPr>
        <w:pStyle w:val="7"/>
        <w:spacing w:before="144" w:line="364" w:lineRule="auto"/>
        <w:ind w:left="1465" w:right="5632"/>
      </w:pPr>
      <w:r>
        <w:t>android:fillColor="#00000000"</w:t>
      </w:r>
      <w:r>
        <w:rPr>
          <w:spacing w:val="1"/>
        </w:rPr>
        <w:t xml:space="preserve"> </w:t>
      </w:r>
      <w:r>
        <w:t>android:pathData="M0,89L108,89"</w:t>
      </w:r>
      <w:r>
        <w:rPr>
          <w:spacing w:val="1"/>
        </w:rPr>
        <w:t xml:space="preserve"> </w:t>
      </w:r>
      <w:r>
        <w:t>android:strokeWidth="0.8"</w:t>
      </w:r>
      <w:r>
        <w:rPr>
          <w:spacing w:val="1"/>
        </w:rPr>
        <w:t xml:space="preserve"> </w:t>
      </w:r>
      <w:r>
        <w:rPr>
          <w:spacing w:val="-1"/>
        </w:rPr>
        <w:t>android:strokeColor="#33FFFFFF"</w:t>
      </w:r>
      <w:r>
        <w:rPr>
          <w:spacing w:val="7"/>
        </w:rPr>
        <w:t xml:space="preserve"> </w:t>
      </w:r>
      <w:r>
        <w:t>/&gt;</w:t>
      </w:r>
    </w:p>
    <w:p>
      <w:pPr>
        <w:pStyle w:val="7"/>
        <w:spacing w:line="274" w:lineRule="exact"/>
        <w:ind w:left="1225"/>
      </w:pPr>
      <w:r>
        <w:t>&lt;path</w:t>
      </w:r>
    </w:p>
    <w:p>
      <w:pPr>
        <w:pStyle w:val="7"/>
        <w:spacing w:before="144" w:line="364" w:lineRule="auto"/>
        <w:ind w:left="1465" w:right="5632"/>
      </w:pPr>
      <w:r>
        <w:t>android:fillColor="#00000000"</w:t>
      </w:r>
      <w:r>
        <w:rPr>
          <w:spacing w:val="1"/>
        </w:rPr>
        <w:t xml:space="preserve"> </w:t>
      </w:r>
      <w:r>
        <w:t>android:pathData="M0,99L108,99"</w:t>
      </w:r>
      <w:r>
        <w:rPr>
          <w:spacing w:val="1"/>
        </w:rPr>
        <w:t xml:space="preserve"> </w:t>
      </w:r>
      <w:r>
        <w:t>android:strokeWidth="0.8"</w:t>
      </w:r>
      <w:r>
        <w:rPr>
          <w:spacing w:val="1"/>
        </w:rPr>
        <w:t xml:space="preserve"> </w:t>
      </w:r>
      <w:r>
        <w:rPr>
          <w:spacing w:val="-1"/>
        </w:rPr>
        <w:t>android:strokeColor="#33FFFFFF"</w:t>
      </w:r>
      <w:r>
        <w:rPr>
          <w:spacing w:val="7"/>
        </w:rPr>
        <w:t xml:space="preserve"> </w:t>
      </w:r>
      <w:r>
        <w:t>/&gt;</w:t>
      </w:r>
    </w:p>
    <w:p>
      <w:pPr>
        <w:pStyle w:val="7"/>
        <w:spacing w:line="273" w:lineRule="exact"/>
        <w:ind w:left="1225"/>
      </w:pPr>
      <w:r>
        <w:t>&lt;path</w:t>
      </w:r>
    </w:p>
    <w:p>
      <w:pPr>
        <w:pStyle w:val="7"/>
        <w:spacing w:before="144" w:line="364" w:lineRule="auto"/>
        <w:ind w:left="1465" w:right="5632"/>
      </w:pPr>
      <w:r>
        <w:t>android:fillColor="#00000000"</w:t>
      </w:r>
      <w:r>
        <w:rPr>
          <w:spacing w:val="1"/>
        </w:rPr>
        <w:t xml:space="preserve"> </w:t>
      </w:r>
      <w:r>
        <w:t>android:pathData="M19,29L89,29"</w:t>
      </w:r>
      <w:r>
        <w:rPr>
          <w:spacing w:val="1"/>
        </w:rPr>
        <w:t xml:space="preserve"> </w:t>
      </w:r>
      <w:r>
        <w:t>android:strokeWidth="0.8"</w:t>
      </w:r>
      <w:r>
        <w:rPr>
          <w:spacing w:val="1"/>
        </w:rPr>
        <w:t xml:space="preserve"> </w:t>
      </w:r>
      <w:r>
        <w:rPr>
          <w:spacing w:val="-1"/>
        </w:rPr>
        <w:t>android:strokeColor="#33FFFFFF"</w:t>
      </w:r>
      <w:r>
        <w:rPr>
          <w:spacing w:val="7"/>
        </w:rPr>
        <w:t xml:space="preserve"> </w:t>
      </w:r>
      <w:r>
        <w:t>/&gt;</w:t>
      </w:r>
    </w:p>
    <w:p>
      <w:pPr>
        <w:pStyle w:val="7"/>
        <w:spacing w:line="274" w:lineRule="exact"/>
        <w:ind w:left="1225"/>
      </w:pPr>
      <w:r>
        <w:t>&lt;path</w:t>
      </w:r>
    </w:p>
    <w:p>
      <w:pPr>
        <w:pStyle w:val="7"/>
        <w:spacing w:before="144" w:line="364" w:lineRule="auto"/>
        <w:ind w:left="1465" w:right="6257"/>
      </w:pPr>
      <w:r>
        <w:t>android:fillColor="#00000000"</w:t>
      </w:r>
      <w:r>
        <w:rPr>
          <w:spacing w:val="1"/>
        </w:rPr>
        <w:t xml:space="preserve"> </w:t>
      </w:r>
      <w:r>
        <w:t>android:pathData="M19,39L89,39"</w:t>
      </w:r>
      <w:r>
        <w:rPr>
          <w:w w:val="99"/>
        </w:rPr>
        <w:t xml:space="preserve"> </w:t>
      </w:r>
      <w:r>
        <w:t>android:strokeWidth="0.8"</w:t>
      </w:r>
    </w:p>
    <w:p>
      <w:pPr>
        <w:spacing w:after="0" w:line="364" w:lineRule="auto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/>
        <w:ind w:left="1465"/>
      </w:pPr>
      <w:r>
        <w:t>android:strokeColor="#33FFFFFF"</w:t>
      </w:r>
      <w:r>
        <w:rPr>
          <w:spacing w:val="-5"/>
        </w:rPr>
        <w:t xml:space="preserve"> </w:t>
      </w:r>
      <w:r>
        <w:t>/&gt;</w:t>
      </w:r>
    </w:p>
    <w:p>
      <w:pPr>
        <w:pStyle w:val="7"/>
        <w:spacing w:before="144"/>
        <w:ind w:left="1225"/>
      </w:pPr>
      <w:r>
        <w:t>&lt;path</w:t>
      </w:r>
    </w:p>
    <w:p>
      <w:pPr>
        <w:pStyle w:val="7"/>
        <w:spacing w:before="142" w:line="364" w:lineRule="auto"/>
        <w:ind w:left="1465" w:right="5632"/>
      </w:pPr>
      <w:r>
        <w:t>android:fillColor="#00000000"</w:t>
      </w:r>
      <w:r>
        <w:rPr>
          <w:spacing w:val="1"/>
        </w:rPr>
        <w:t xml:space="preserve"> </w:t>
      </w:r>
      <w:r>
        <w:t>android:pathData="M19,49L89,49"</w:t>
      </w:r>
      <w:r>
        <w:rPr>
          <w:spacing w:val="1"/>
        </w:rPr>
        <w:t xml:space="preserve"> </w:t>
      </w:r>
      <w:r>
        <w:t>android:strokeWidth="0.8"</w:t>
      </w:r>
      <w:r>
        <w:rPr>
          <w:spacing w:val="1"/>
        </w:rPr>
        <w:t xml:space="preserve"> </w:t>
      </w:r>
      <w:r>
        <w:rPr>
          <w:spacing w:val="-1"/>
        </w:rPr>
        <w:t>android:strokeColor="#33FFFFFF"</w:t>
      </w:r>
      <w:r>
        <w:rPr>
          <w:spacing w:val="7"/>
        </w:rPr>
        <w:t xml:space="preserve"> </w:t>
      </w:r>
      <w:r>
        <w:t>/&gt;</w:t>
      </w:r>
    </w:p>
    <w:p>
      <w:pPr>
        <w:pStyle w:val="7"/>
        <w:spacing w:line="273" w:lineRule="exact"/>
        <w:ind w:left="1225"/>
      </w:pPr>
      <w:r>
        <w:t>&lt;path</w:t>
      </w:r>
    </w:p>
    <w:p>
      <w:pPr>
        <w:pStyle w:val="7"/>
        <w:spacing w:before="144" w:line="364" w:lineRule="auto"/>
        <w:ind w:left="1465" w:right="5632"/>
      </w:pPr>
      <w:r>
        <w:t>android:fillColor="#00000000"</w:t>
      </w:r>
      <w:r>
        <w:rPr>
          <w:spacing w:val="1"/>
        </w:rPr>
        <w:t xml:space="preserve"> </w:t>
      </w:r>
      <w:r>
        <w:t>android:pathData="M19,59L89,59"</w:t>
      </w:r>
      <w:r>
        <w:rPr>
          <w:spacing w:val="1"/>
        </w:rPr>
        <w:t xml:space="preserve"> </w:t>
      </w:r>
      <w:r>
        <w:t>android:strokeWidth="0.8"</w:t>
      </w:r>
      <w:r>
        <w:rPr>
          <w:spacing w:val="1"/>
        </w:rPr>
        <w:t xml:space="preserve"> </w:t>
      </w:r>
      <w:r>
        <w:rPr>
          <w:spacing w:val="-1"/>
        </w:rPr>
        <w:t>android:strokeColor="#33FFFFFF"</w:t>
      </w:r>
      <w:r>
        <w:rPr>
          <w:spacing w:val="7"/>
        </w:rPr>
        <w:t xml:space="preserve"> </w:t>
      </w:r>
      <w:r>
        <w:t>/&gt;</w:t>
      </w:r>
    </w:p>
    <w:p>
      <w:pPr>
        <w:pStyle w:val="7"/>
        <w:spacing w:line="274" w:lineRule="exact"/>
        <w:ind w:left="1225"/>
      </w:pPr>
      <w:r>
        <w:t>&lt;path</w:t>
      </w:r>
    </w:p>
    <w:p>
      <w:pPr>
        <w:pStyle w:val="7"/>
        <w:spacing w:before="144" w:line="364" w:lineRule="auto"/>
        <w:ind w:left="1465" w:right="5632"/>
      </w:pPr>
      <w:r>
        <w:t>android:fillColor="#00000000"</w:t>
      </w:r>
      <w:r>
        <w:rPr>
          <w:spacing w:val="1"/>
        </w:rPr>
        <w:t xml:space="preserve"> </w:t>
      </w:r>
      <w:r>
        <w:t>android:pathData="M19,69L89,69"</w:t>
      </w:r>
      <w:r>
        <w:rPr>
          <w:spacing w:val="1"/>
        </w:rPr>
        <w:t xml:space="preserve"> </w:t>
      </w:r>
      <w:r>
        <w:t>android:strokeWidth="0.8"</w:t>
      </w:r>
      <w:r>
        <w:rPr>
          <w:spacing w:val="1"/>
        </w:rPr>
        <w:t xml:space="preserve"> </w:t>
      </w:r>
      <w:r>
        <w:rPr>
          <w:spacing w:val="-1"/>
        </w:rPr>
        <w:t>android:strokeColor="#33FFFFFF"</w:t>
      </w:r>
      <w:r>
        <w:rPr>
          <w:spacing w:val="7"/>
        </w:rPr>
        <w:t xml:space="preserve"> </w:t>
      </w:r>
      <w:r>
        <w:t>/&gt;</w:t>
      </w:r>
    </w:p>
    <w:p>
      <w:pPr>
        <w:pStyle w:val="7"/>
        <w:spacing w:line="273" w:lineRule="exact"/>
        <w:ind w:left="1225"/>
      </w:pPr>
      <w:r>
        <w:t>&lt;path</w:t>
      </w:r>
    </w:p>
    <w:p>
      <w:pPr>
        <w:pStyle w:val="7"/>
        <w:spacing w:before="144" w:line="364" w:lineRule="auto"/>
        <w:ind w:left="1465" w:right="5632"/>
      </w:pPr>
      <w:r>
        <w:t>android:fillColor="#00000000"</w:t>
      </w:r>
      <w:r>
        <w:rPr>
          <w:spacing w:val="1"/>
        </w:rPr>
        <w:t xml:space="preserve"> </w:t>
      </w:r>
      <w:r>
        <w:t>android:pathData="M19,79L89,79"</w:t>
      </w:r>
      <w:r>
        <w:rPr>
          <w:spacing w:val="1"/>
        </w:rPr>
        <w:t xml:space="preserve"> </w:t>
      </w:r>
      <w:r>
        <w:t>android:strokeWidth="0.8"</w:t>
      </w:r>
      <w:r>
        <w:rPr>
          <w:spacing w:val="1"/>
        </w:rPr>
        <w:t xml:space="preserve"> </w:t>
      </w:r>
      <w:r>
        <w:rPr>
          <w:spacing w:val="-1"/>
        </w:rPr>
        <w:t>android:strokeColor="#33FFFFFF"</w:t>
      </w:r>
      <w:r>
        <w:rPr>
          <w:spacing w:val="7"/>
        </w:rPr>
        <w:t xml:space="preserve"> </w:t>
      </w:r>
      <w:r>
        <w:t>/&gt;</w:t>
      </w:r>
    </w:p>
    <w:p>
      <w:pPr>
        <w:pStyle w:val="7"/>
        <w:spacing w:line="274" w:lineRule="exact"/>
        <w:ind w:left="1225"/>
      </w:pPr>
      <w:r>
        <w:t>&lt;path</w:t>
      </w:r>
    </w:p>
    <w:p>
      <w:pPr>
        <w:pStyle w:val="7"/>
        <w:spacing w:before="144" w:line="364" w:lineRule="auto"/>
        <w:ind w:left="1465" w:right="5632"/>
      </w:pPr>
      <w:r>
        <w:t>android:fillColor="#00000000"</w:t>
      </w:r>
      <w:r>
        <w:rPr>
          <w:spacing w:val="1"/>
        </w:rPr>
        <w:t xml:space="preserve"> </w:t>
      </w:r>
      <w:r>
        <w:t>android:pathData="M29,19L29,89"</w:t>
      </w:r>
      <w:r>
        <w:rPr>
          <w:spacing w:val="1"/>
        </w:rPr>
        <w:t xml:space="preserve"> </w:t>
      </w:r>
      <w:r>
        <w:t>android:strokeWidth="0.8"</w:t>
      </w:r>
      <w:r>
        <w:rPr>
          <w:spacing w:val="1"/>
        </w:rPr>
        <w:t xml:space="preserve"> </w:t>
      </w:r>
      <w:r>
        <w:rPr>
          <w:spacing w:val="-1"/>
        </w:rPr>
        <w:t>android:strokeColor="#33FFFFFF"</w:t>
      </w:r>
      <w:r>
        <w:rPr>
          <w:spacing w:val="7"/>
        </w:rPr>
        <w:t xml:space="preserve"> </w:t>
      </w:r>
      <w:r>
        <w:t>/&gt;</w:t>
      </w:r>
    </w:p>
    <w:p>
      <w:pPr>
        <w:pStyle w:val="7"/>
        <w:spacing w:line="274" w:lineRule="exact"/>
        <w:ind w:left="1225"/>
      </w:pPr>
      <w:r>
        <w:t>&lt;path</w:t>
      </w:r>
    </w:p>
    <w:p>
      <w:pPr>
        <w:pStyle w:val="7"/>
        <w:spacing w:before="141" w:line="364" w:lineRule="auto"/>
        <w:ind w:left="1465" w:right="5632"/>
      </w:pPr>
      <w:r>
        <w:t>android:fillColor="#00000000"</w:t>
      </w:r>
      <w:r>
        <w:rPr>
          <w:spacing w:val="1"/>
        </w:rPr>
        <w:t xml:space="preserve"> </w:t>
      </w:r>
      <w:r>
        <w:t>android:pathData="M39,19L39,89"</w:t>
      </w:r>
      <w:r>
        <w:rPr>
          <w:spacing w:val="1"/>
        </w:rPr>
        <w:t xml:space="preserve"> </w:t>
      </w:r>
      <w:r>
        <w:t>android:strokeWidth="0.8"</w:t>
      </w:r>
      <w:r>
        <w:rPr>
          <w:spacing w:val="1"/>
        </w:rPr>
        <w:t xml:space="preserve"> </w:t>
      </w:r>
      <w:r>
        <w:rPr>
          <w:spacing w:val="-1"/>
        </w:rPr>
        <w:t>android:strokeColor="#33FFFFFF"</w:t>
      </w:r>
      <w:r>
        <w:rPr>
          <w:spacing w:val="7"/>
        </w:rPr>
        <w:t xml:space="preserve"> </w:t>
      </w:r>
      <w:r>
        <w:t>/&gt;</w:t>
      </w:r>
    </w:p>
    <w:p>
      <w:pPr>
        <w:pStyle w:val="7"/>
        <w:spacing w:line="276" w:lineRule="exact"/>
        <w:ind w:left="1225"/>
      </w:pPr>
      <w:r>
        <w:t>&lt;path</w:t>
      </w:r>
    </w:p>
    <w:p>
      <w:pPr>
        <w:spacing w:after="0" w:line="276" w:lineRule="exact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 w:line="364" w:lineRule="auto"/>
        <w:ind w:left="1465" w:right="5632"/>
      </w:pPr>
      <w:r>
        <w:t>android:fillColor="#00000000"</w:t>
      </w:r>
      <w:r>
        <w:rPr>
          <w:spacing w:val="1"/>
        </w:rPr>
        <w:t xml:space="preserve"> </w:t>
      </w:r>
      <w:r>
        <w:t>android:pathData="M49,19L49,89"</w:t>
      </w:r>
      <w:r>
        <w:rPr>
          <w:spacing w:val="1"/>
        </w:rPr>
        <w:t xml:space="preserve"> </w:t>
      </w:r>
      <w:r>
        <w:t>android:strokeWidth="0.8"</w:t>
      </w:r>
      <w:r>
        <w:rPr>
          <w:spacing w:val="1"/>
        </w:rPr>
        <w:t xml:space="preserve"> </w:t>
      </w:r>
      <w:r>
        <w:rPr>
          <w:spacing w:val="-1"/>
        </w:rPr>
        <w:t>android:strokeColor="#33FFFFFF"</w:t>
      </w:r>
      <w:r>
        <w:rPr>
          <w:spacing w:val="7"/>
        </w:rPr>
        <w:t xml:space="preserve"> </w:t>
      </w:r>
      <w:r>
        <w:t>/&gt;</w:t>
      </w:r>
    </w:p>
    <w:p>
      <w:pPr>
        <w:pStyle w:val="7"/>
        <w:spacing w:line="274" w:lineRule="exact"/>
        <w:ind w:left="1225"/>
      </w:pPr>
      <w:r>
        <w:t>&lt;path</w:t>
      </w:r>
    </w:p>
    <w:p>
      <w:pPr>
        <w:pStyle w:val="7"/>
        <w:spacing w:before="144" w:line="364" w:lineRule="auto"/>
        <w:ind w:left="1465" w:right="5632"/>
      </w:pPr>
      <w:r>
        <w:t>android:fillColor="#00000000"</w:t>
      </w:r>
      <w:r>
        <w:rPr>
          <w:spacing w:val="1"/>
        </w:rPr>
        <w:t xml:space="preserve"> </w:t>
      </w:r>
      <w:r>
        <w:t>android:pathData="M59,19L59,89"</w:t>
      </w:r>
      <w:r>
        <w:rPr>
          <w:spacing w:val="1"/>
        </w:rPr>
        <w:t xml:space="preserve"> </w:t>
      </w:r>
      <w:r>
        <w:t>android:strokeWidth="0.8"</w:t>
      </w:r>
      <w:r>
        <w:rPr>
          <w:spacing w:val="1"/>
        </w:rPr>
        <w:t xml:space="preserve"> </w:t>
      </w:r>
      <w:r>
        <w:rPr>
          <w:spacing w:val="-1"/>
        </w:rPr>
        <w:t>android:strokeColor="#33FFFFFF"</w:t>
      </w:r>
      <w:r>
        <w:rPr>
          <w:spacing w:val="7"/>
        </w:rPr>
        <w:t xml:space="preserve"> </w:t>
      </w:r>
      <w:r>
        <w:t>/&gt;</w:t>
      </w:r>
    </w:p>
    <w:p>
      <w:pPr>
        <w:pStyle w:val="7"/>
        <w:spacing w:line="273" w:lineRule="exact"/>
        <w:ind w:left="1225"/>
      </w:pPr>
      <w:r>
        <w:t>&lt;path</w:t>
      </w:r>
    </w:p>
    <w:p>
      <w:pPr>
        <w:pStyle w:val="7"/>
        <w:spacing w:before="144" w:line="364" w:lineRule="auto"/>
        <w:ind w:left="1465" w:right="5632"/>
      </w:pPr>
      <w:r>
        <w:t>android:fillColor="#00000000"</w:t>
      </w:r>
      <w:r>
        <w:rPr>
          <w:spacing w:val="1"/>
        </w:rPr>
        <w:t xml:space="preserve"> </w:t>
      </w:r>
      <w:r>
        <w:t>android:pathData="M69,19L69,89"</w:t>
      </w:r>
      <w:r>
        <w:rPr>
          <w:spacing w:val="1"/>
        </w:rPr>
        <w:t xml:space="preserve"> </w:t>
      </w:r>
      <w:r>
        <w:t>android:strokeWidth="0.8"</w:t>
      </w:r>
      <w:r>
        <w:rPr>
          <w:spacing w:val="1"/>
        </w:rPr>
        <w:t xml:space="preserve"> </w:t>
      </w:r>
      <w:r>
        <w:rPr>
          <w:spacing w:val="-1"/>
        </w:rPr>
        <w:t>android:strokeColor="#33FFFFFF"</w:t>
      </w:r>
      <w:r>
        <w:rPr>
          <w:spacing w:val="7"/>
        </w:rPr>
        <w:t xml:space="preserve"> </w:t>
      </w:r>
      <w:r>
        <w:t>/&gt;</w:t>
      </w:r>
    </w:p>
    <w:p>
      <w:pPr>
        <w:pStyle w:val="7"/>
        <w:spacing w:line="273" w:lineRule="exact"/>
        <w:ind w:left="1225"/>
      </w:pPr>
      <w:r>
        <w:t>&lt;path</w:t>
      </w:r>
    </w:p>
    <w:p>
      <w:pPr>
        <w:pStyle w:val="7"/>
        <w:spacing w:before="144" w:line="364" w:lineRule="auto"/>
        <w:ind w:left="1465" w:right="5632"/>
      </w:pPr>
      <w:r>
        <w:t>android:fillColor="#00000000"</w:t>
      </w:r>
      <w:r>
        <w:rPr>
          <w:spacing w:val="1"/>
        </w:rPr>
        <w:t xml:space="preserve"> </w:t>
      </w:r>
      <w:r>
        <w:t>android:pathData="M79,19L79,89"</w:t>
      </w:r>
      <w:r>
        <w:rPr>
          <w:spacing w:val="1"/>
        </w:rPr>
        <w:t xml:space="preserve"> </w:t>
      </w:r>
      <w:r>
        <w:t>android:strokeWidth="0.8"</w:t>
      </w:r>
      <w:r>
        <w:rPr>
          <w:spacing w:val="1"/>
        </w:rPr>
        <w:t xml:space="preserve"> </w:t>
      </w:r>
      <w:r>
        <w:rPr>
          <w:spacing w:val="-1"/>
        </w:rPr>
        <w:t>android:strokeColor="#33FFFFFF"</w:t>
      </w:r>
      <w:r>
        <w:rPr>
          <w:spacing w:val="7"/>
        </w:rPr>
        <w:t xml:space="preserve"> </w:t>
      </w:r>
      <w:r>
        <w:t>/&gt;</w:t>
      </w:r>
    </w:p>
    <w:p>
      <w:pPr>
        <w:pStyle w:val="7"/>
        <w:spacing w:line="274" w:lineRule="exact"/>
        <w:ind w:left="985"/>
      </w:pPr>
      <w:r>
        <w:t>&lt;/vector&gt;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4"/>
        <w:rPr>
          <w:u w:val="none"/>
        </w:rPr>
      </w:pPr>
      <w:r>
        <w:rPr>
          <w:u w:val="thick"/>
        </w:rPr>
        <w:t>ic_launcher_foreground</w:t>
      </w:r>
      <w:r>
        <w:rPr>
          <w:spacing w:val="1"/>
          <w:u w:val="thick"/>
        </w:rPr>
        <w:t xml:space="preserve"> </w:t>
      </w:r>
      <w:r>
        <w:rPr>
          <w:u w:val="thick"/>
        </w:rPr>
        <w:t>-</w:t>
      </w:r>
      <w:r>
        <w:rPr>
          <w:spacing w:val="-2"/>
          <w:u w:val="thick"/>
        </w:rPr>
        <w:t xml:space="preserve"> </w:t>
      </w:r>
      <w:r>
        <w:rPr>
          <w:u w:val="thick"/>
        </w:rPr>
        <w:t>xml</w:t>
      </w:r>
      <w:r>
        <w:rPr>
          <w:spacing w:val="-1"/>
          <w:u w:val="thick"/>
        </w:rPr>
        <w:t xml:space="preserve"> </w:t>
      </w:r>
      <w:r>
        <w:rPr>
          <w:u w:val="thick"/>
        </w:rPr>
        <w:t>code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1"/>
        </w:rPr>
      </w:pPr>
    </w:p>
    <w:p>
      <w:pPr>
        <w:pStyle w:val="7"/>
        <w:spacing w:before="90" w:line="364" w:lineRule="auto"/>
        <w:ind w:left="1225" w:right="3457" w:hanging="240"/>
      </w:pPr>
      <w:r>
        <w:rPr>
          <w:spacing w:val="-1"/>
        </w:rPr>
        <w:t xml:space="preserve">&lt;vector </w:t>
      </w:r>
      <w:r>
        <w:t>xmlns:android="</w:t>
      </w:r>
      <w:r>
        <w:fldChar w:fldCharType="begin"/>
      </w:r>
      <w:r>
        <w:instrText xml:space="preserve"> HYPERLINK "http://schemas.android.com/apk/res/android" \h </w:instrText>
      </w:r>
      <w:r>
        <w:fldChar w:fldCharType="separate"/>
      </w:r>
      <w:r>
        <w:t>http://schemas.android.com/apk/res/android"</w:t>
      </w:r>
      <w:r>
        <w:fldChar w:fldCharType="end"/>
      </w:r>
      <w:r>
        <w:rPr>
          <w:spacing w:val="-57"/>
        </w:rPr>
        <w:t xml:space="preserve"> </w:t>
      </w:r>
      <w:r>
        <w:t>xmlns:aa</w:t>
      </w:r>
      <w:r>
        <w:fldChar w:fldCharType="begin"/>
      </w:r>
      <w:r>
        <w:instrText xml:space="preserve"> HYPERLINK "http://schemas.android.com/aapt" \h </w:instrText>
      </w:r>
      <w:r>
        <w:fldChar w:fldCharType="separate"/>
      </w:r>
      <w:r>
        <w:t>pt="htt</w:t>
      </w:r>
      <w:r>
        <w:fldChar w:fldCharType="end"/>
      </w:r>
      <w:r>
        <w:t>p:/</w:t>
      </w:r>
      <w:r>
        <w:fldChar w:fldCharType="begin"/>
      </w:r>
      <w:r>
        <w:instrText xml:space="preserve"> HYPERLINK "http://schemas.android.com/aapt" \h </w:instrText>
      </w:r>
      <w:r>
        <w:fldChar w:fldCharType="separate"/>
      </w:r>
      <w:r>
        <w:t>/sch</w:t>
      </w:r>
      <w:r>
        <w:fldChar w:fldCharType="end"/>
      </w:r>
      <w:r>
        <w:t>e</w:t>
      </w:r>
      <w:r>
        <w:fldChar w:fldCharType="begin"/>
      </w:r>
      <w:r>
        <w:instrText xml:space="preserve"> HYPERLINK "http://schemas.android.com/aapt" \h </w:instrText>
      </w:r>
      <w:r>
        <w:fldChar w:fldCharType="separate"/>
      </w:r>
      <w:r>
        <w:t>mas.android.com/aapt"</w:t>
      </w:r>
      <w:r>
        <w:fldChar w:fldCharType="end"/>
      </w:r>
      <w:r>
        <w:rPr>
          <w:spacing w:val="1"/>
        </w:rPr>
        <w:t xml:space="preserve"> </w:t>
      </w:r>
      <w:r>
        <w:t>android:width="108dp"</w:t>
      </w:r>
    </w:p>
    <w:p>
      <w:pPr>
        <w:pStyle w:val="7"/>
        <w:spacing w:line="364" w:lineRule="auto"/>
        <w:ind w:left="1225" w:right="6802"/>
      </w:pPr>
      <w:r>
        <w:t>android:height="108dp"</w:t>
      </w:r>
      <w:r>
        <w:rPr>
          <w:spacing w:val="1"/>
        </w:rPr>
        <w:t xml:space="preserve"> </w:t>
      </w:r>
      <w:r>
        <w:t>android:viewportWidth="108"</w:t>
      </w:r>
      <w:r>
        <w:rPr>
          <w:spacing w:val="1"/>
        </w:rPr>
        <w:t xml:space="preserve"> </w:t>
      </w:r>
      <w:r>
        <w:t>android:viewportHeight="108"&gt;</w:t>
      </w:r>
    </w:p>
    <w:p>
      <w:pPr>
        <w:pStyle w:val="7"/>
        <w:spacing w:line="360" w:lineRule="auto"/>
        <w:ind w:left="994" w:right="2059" w:firstLine="230"/>
      </w:pPr>
      <w:r>
        <w:t>&lt;path android:pathData="M31,63.928c0,0 6.4,-11 12.1,-13.1c7.2,-2.6 26,-1.4 26,-</w:t>
      </w:r>
      <w:r>
        <w:rPr>
          <w:spacing w:val="-57"/>
        </w:rPr>
        <w:t xml:space="preserve"> </w:t>
      </w:r>
      <w:r>
        <w:t>1.4l38.1,38.1L107,108.928l-32,-1L31,63.928z"&gt;</w:t>
      </w:r>
    </w:p>
    <w:p>
      <w:pPr>
        <w:pStyle w:val="7"/>
        <w:spacing w:before="4"/>
        <w:ind w:left="1465"/>
      </w:pPr>
      <w:r>
        <w:t>&lt;aapt:attr</w:t>
      </w:r>
      <w:r>
        <w:rPr>
          <w:spacing w:val="-3"/>
        </w:rPr>
        <w:t xml:space="preserve"> </w:t>
      </w:r>
      <w:r>
        <w:t>name="android:fillColor"&gt;</w:t>
      </w:r>
    </w:p>
    <w:p>
      <w:pPr>
        <w:spacing w:after="0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 w:line="364" w:lineRule="auto"/>
        <w:ind w:left="1945" w:right="6597" w:hanging="240"/>
      </w:pPr>
      <w:r>
        <w:t>&lt;gradient</w:t>
      </w:r>
      <w:r>
        <w:rPr>
          <w:spacing w:val="1"/>
        </w:rPr>
        <w:t xml:space="preserve"> </w:t>
      </w:r>
      <w:r>
        <w:t>android:endX="85.84757"</w:t>
      </w:r>
      <w:r>
        <w:rPr>
          <w:spacing w:val="1"/>
        </w:rPr>
        <w:t xml:space="preserve"> </w:t>
      </w:r>
      <w:r>
        <w:t>android:endY="92.4963"</w:t>
      </w:r>
      <w:r>
        <w:rPr>
          <w:spacing w:val="1"/>
        </w:rPr>
        <w:t xml:space="preserve"> </w:t>
      </w:r>
      <w:r>
        <w:t>android:startX="42.9492"</w:t>
      </w:r>
      <w:r>
        <w:rPr>
          <w:spacing w:val="1"/>
        </w:rPr>
        <w:t xml:space="preserve"> </w:t>
      </w:r>
      <w:r>
        <w:t>android:startY="49.59793" android:type="linear"&gt;</w:t>
      </w:r>
    </w:p>
    <w:p>
      <w:pPr>
        <w:pStyle w:val="7"/>
        <w:spacing w:line="272" w:lineRule="exact"/>
        <w:ind w:left="1945"/>
      </w:pPr>
      <w:r>
        <w:t>&lt;item</w:t>
      </w:r>
    </w:p>
    <w:p>
      <w:pPr>
        <w:pStyle w:val="7"/>
        <w:spacing w:before="144" w:line="364" w:lineRule="auto"/>
        <w:ind w:left="2185" w:right="5632"/>
      </w:pPr>
      <w:r>
        <w:rPr>
          <w:spacing w:val="-1"/>
        </w:rPr>
        <w:t>android:color="#44000000"</w:t>
      </w:r>
      <w:r>
        <w:rPr>
          <w:spacing w:val="-57"/>
        </w:rPr>
        <w:t xml:space="preserve"> </w:t>
      </w:r>
      <w:r>
        <w:t>android:offset="0.0"</w:t>
      </w:r>
      <w:r>
        <w:rPr>
          <w:spacing w:val="-1"/>
        </w:rPr>
        <w:t xml:space="preserve"> </w:t>
      </w:r>
      <w:r>
        <w:t>/&gt;</w:t>
      </w:r>
    </w:p>
    <w:p>
      <w:pPr>
        <w:pStyle w:val="7"/>
        <w:spacing w:line="275" w:lineRule="exact"/>
        <w:ind w:left="1945"/>
      </w:pPr>
      <w:r>
        <w:t>&lt;item</w:t>
      </w:r>
    </w:p>
    <w:p>
      <w:pPr>
        <w:pStyle w:val="7"/>
        <w:spacing w:before="144" w:line="362" w:lineRule="auto"/>
        <w:ind w:left="2185" w:right="5632"/>
      </w:pPr>
      <w:r>
        <w:rPr>
          <w:spacing w:val="-1"/>
        </w:rPr>
        <w:t>android:color="#00000000"</w:t>
      </w:r>
      <w:r>
        <w:rPr>
          <w:spacing w:val="-57"/>
        </w:rPr>
        <w:t xml:space="preserve"> </w:t>
      </w:r>
      <w:r>
        <w:t>android:offset="1.0"</w:t>
      </w:r>
      <w:r>
        <w:rPr>
          <w:spacing w:val="-1"/>
        </w:rPr>
        <w:t xml:space="preserve"> </w:t>
      </w:r>
      <w:r>
        <w:t>/&gt;</w:t>
      </w:r>
    </w:p>
    <w:p>
      <w:pPr>
        <w:pStyle w:val="7"/>
        <w:spacing w:before="4"/>
        <w:ind w:left="1705"/>
      </w:pPr>
      <w:r>
        <w:t>&lt;/gradient&gt;</w:t>
      </w:r>
    </w:p>
    <w:p>
      <w:pPr>
        <w:pStyle w:val="7"/>
        <w:spacing w:before="142"/>
        <w:ind w:left="1465"/>
      </w:pPr>
      <w:r>
        <w:t>&lt;/aapt:attr&gt;</w:t>
      </w:r>
    </w:p>
    <w:p>
      <w:pPr>
        <w:pStyle w:val="7"/>
        <w:spacing w:before="144"/>
        <w:ind w:left="1225"/>
      </w:pPr>
      <w:r>
        <w:t>&lt;/path&gt;</w:t>
      </w:r>
    </w:p>
    <w:p>
      <w:pPr>
        <w:pStyle w:val="7"/>
        <w:spacing w:before="144"/>
        <w:ind w:left="1225"/>
      </w:pPr>
      <w:r>
        <w:t>&lt;path</w:t>
      </w:r>
    </w:p>
    <w:p>
      <w:pPr>
        <w:pStyle w:val="7"/>
        <w:spacing w:before="142" w:line="364" w:lineRule="auto"/>
        <w:ind w:left="1465" w:right="5632"/>
      </w:pPr>
      <w:r>
        <w:rPr>
          <w:spacing w:val="-1"/>
        </w:rPr>
        <w:t>android:fillColor="#FFFFFF"</w:t>
      </w:r>
      <w:r>
        <w:rPr>
          <w:spacing w:val="-57"/>
        </w:rPr>
        <w:t xml:space="preserve"> </w:t>
      </w:r>
      <w:r>
        <w:t>android:fillType="nonZero"</w:t>
      </w:r>
    </w:p>
    <w:p>
      <w:pPr>
        <w:pStyle w:val="7"/>
        <w:spacing w:line="275" w:lineRule="exact"/>
        <w:ind w:left="1465"/>
      </w:pPr>
      <w:r>
        <w:t>android:pathData="M65.3,45.828l3.8,-6.6c0.2,-0.4</w:t>
      </w:r>
      <w:r>
        <w:rPr>
          <w:spacing w:val="-2"/>
        </w:rPr>
        <w:t xml:space="preserve"> </w:t>
      </w:r>
      <w:r>
        <w:t>0.1,-0.9</w:t>
      </w:r>
      <w:r>
        <w:rPr>
          <w:spacing w:val="-1"/>
        </w:rPr>
        <w:t xml:space="preserve"> </w:t>
      </w:r>
      <w:r>
        <w:t>-0.3,-1.1c-0.4,-0.2</w:t>
      </w:r>
      <w:r>
        <w:rPr>
          <w:spacing w:val="-1"/>
        </w:rPr>
        <w:t xml:space="preserve"> </w:t>
      </w:r>
      <w:r>
        <w:t>-0.9,-0.1</w:t>
      </w:r>
      <w:r>
        <w:rPr>
          <w:spacing w:val="-2"/>
        </w:rPr>
        <w:t xml:space="preserve"> </w:t>
      </w:r>
      <w:r>
        <w:t>-1.1,0.3l-</w:t>
      </w:r>
    </w:p>
    <w:p>
      <w:pPr>
        <w:pStyle w:val="7"/>
        <w:spacing w:before="139"/>
        <w:ind w:left="994"/>
      </w:pPr>
      <w:r>
        <w:t>3.9,6.7c-6.3,-2.8</w:t>
      </w:r>
      <w:r>
        <w:rPr>
          <w:spacing w:val="-1"/>
        </w:rPr>
        <w:t xml:space="preserve"> </w:t>
      </w:r>
      <w:r>
        <w:t>-13.4,-2.8</w:t>
      </w:r>
      <w:r>
        <w:rPr>
          <w:spacing w:val="-1"/>
        </w:rPr>
        <w:t xml:space="preserve"> </w:t>
      </w:r>
      <w:r>
        <w:t>-19.7,0l-3.9,-6.7c-0.2,-0.4 -0.7,-0.5</w:t>
      </w:r>
      <w:r>
        <w:rPr>
          <w:spacing w:val="-1"/>
        </w:rPr>
        <w:t xml:space="preserve"> </w:t>
      </w:r>
      <w:r>
        <w:t>-1.1,-0.3C38.8,38.328</w:t>
      </w:r>
      <w:r>
        <w:rPr>
          <w:spacing w:val="-1"/>
        </w:rPr>
        <w:t xml:space="preserve"> </w:t>
      </w:r>
      <w:r>
        <w:t>38.7,38.828</w:t>
      </w:r>
    </w:p>
    <w:p>
      <w:pPr>
        <w:pStyle w:val="7"/>
        <w:spacing w:before="137"/>
        <w:ind w:left="994"/>
      </w:pPr>
      <w:r>
        <w:t>38.9,39.228l3.8,6.6C36.2,49.428 31.7,56.028 31,63.928h46C76.3,56.028 71.8,49.428</w:t>
      </w:r>
    </w:p>
    <w:p>
      <w:pPr>
        <w:pStyle w:val="7"/>
        <w:spacing w:before="139"/>
        <w:ind w:left="994"/>
      </w:pPr>
      <w:r>
        <w:t>65.3,45.828zM43.4,57.328c-0.8,0</w:t>
      </w:r>
      <w:r>
        <w:rPr>
          <w:spacing w:val="-2"/>
        </w:rPr>
        <w:t xml:space="preserve"> </w:t>
      </w:r>
      <w:r>
        <w:t>-1.5,-0.5</w:t>
      </w:r>
      <w:r>
        <w:rPr>
          <w:spacing w:val="1"/>
        </w:rPr>
        <w:t xml:space="preserve"> </w:t>
      </w:r>
      <w:r>
        <w:t>-1.8,-1.2c-0.3,-0.7</w:t>
      </w:r>
      <w:r>
        <w:rPr>
          <w:spacing w:val="-1"/>
        </w:rPr>
        <w:t xml:space="preserve"> </w:t>
      </w:r>
      <w:r>
        <w:t>-0.1,-1.5</w:t>
      </w:r>
      <w:r>
        <w:rPr>
          <w:spacing w:val="-1"/>
        </w:rPr>
        <w:t xml:space="preserve"> </w:t>
      </w:r>
      <w:r>
        <w:t>0.4,-2.1c0.5,-0.5</w:t>
      </w:r>
      <w:r>
        <w:rPr>
          <w:spacing w:val="-1"/>
        </w:rPr>
        <w:t xml:space="preserve"> </w:t>
      </w:r>
      <w:r>
        <w:t>1.4,-0.7</w:t>
      </w:r>
      <w:r>
        <w:rPr>
          <w:spacing w:val="-1"/>
        </w:rPr>
        <w:t xml:space="preserve"> </w:t>
      </w:r>
      <w:r>
        <w:t>2.1,-</w:t>
      </w:r>
    </w:p>
    <w:p>
      <w:pPr>
        <w:pStyle w:val="7"/>
        <w:spacing w:before="137"/>
        <w:ind w:left="994"/>
      </w:pPr>
      <w:r>
        <w:t>0.4c0.7,0.3</w:t>
      </w:r>
      <w:r>
        <w:rPr>
          <w:spacing w:val="-1"/>
        </w:rPr>
        <w:t xml:space="preserve"> </w:t>
      </w:r>
      <w:r>
        <w:t>1.2,1</w:t>
      </w:r>
      <w:r>
        <w:rPr>
          <w:spacing w:val="-1"/>
        </w:rPr>
        <w:t xml:space="preserve"> </w:t>
      </w:r>
      <w:r>
        <w:t>1.2,1.8C45.3,56.528 44.5,57.328</w:t>
      </w:r>
      <w:r>
        <w:rPr>
          <w:spacing w:val="-1"/>
        </w:rPr>
        <w:t xml:space="preserve"> </w:t>
      </w:r>
      <w:r>
        <w:t>43.4,57.328L43.4,57.328zM64.6,57.328c-0.8,0</w:t>
      </w:r>
      <w:r>
        <w:rPr>
          <w:spacing w:val="1"/>
        </w:rPr>
        <w:t xml:space="preserve"> </w:t>
      </w:r>
      <w:r>
        <w:t>-1.5,-</w:t>
      </w:r>
    </w:p>
    <w:p>
      <w:pPr>
        <w:pStyle w:val="7"/>
        <w:spacing w:before="139"/>
        <w:ind w:left="994"/>
      </w:pPr>
      <w:r>
        <w:t>0.5</w:t>
      </w:r>
      <w:r>
        <w:rPr>
          <w:spacing w:val="-1"/>
        </w:rPr>
        <w:t xml:space="preserve"> </w:t>
      </w:r>
      <w:r>
        <w:t>-1.8,-1.2s-0.1,-1.5</w:t>
      </w:r>
      <w:r>
        <w:rPr>
          <w:spacing w:val="-1"/>
        </w:rPr>
        <w:t xml:space="preserve"> </w:t>
      </w:r>
      <w:r>
        <w:t>0.4,-2.1c0.5,-0.5 1.4,-0.7</w:t>
      </w:r>
      <w:r>
        <w:rPr>
          <w:spacing w:val="-1"/>
        </w:rPr>
        <w:t xml:space="preserve"> </w:t>
      </w:r>
      <w:r>
        <w:t>2.1,-0.4c0.7,0.3 1.2,1</w:t>
      </w:r>
      <w:r>
        <w:rPr>
          <w:spacing w:val="-1"/>
        </w:rPr>
        <w:t xml:space="preserve"> </w:t>
      </w:r>
      <w:r>
        <w:t>1.2,1.8C66.5,56.528</w:t>
      </w:r>
      <w:r>
        <w:rPr>
          <w:spacing w:val="-1"/>
        </w:rPr>
        <w:t xml:space="preserve"> </w:t>
      </w:r>
      <w:r>
        <w:t>65.6,57.328</w:t>
      </w:r>
    </w:p>
    <w:p>
      <w:pPr>
        <w:pStyle w:val="7"/>
        <w:spacing w:before="137"/>
        <w:ind w:left="994"/>
      </w:pPr>
      <w:r>
        <w:t>64.6,57.328L64.6,57.328z"</w:t>
      </w:r>
    </w:p>
    <w:p>
      <w:pPr>
        <w:pStyle w:val="7"/>
        <w:spacing w:before="144" w:line="364" w:lineRule="auto"/>
        <w:ind w:left="1465" w:right="6103"/>
      </w:pPr>
      <w:r>
        <w:t>android:strokeWidth="1"</w:t>
      </w:r>
      <w:r>
        <w:rPr>
          <w:spacing w:val="1"/>
        </w:rPr>
        <w:t xml:space="preserve"> </w:t>
      </w:r>
      <w:r>
        <w:t>android:strokeColor="#00000000"</w:t>
      </w:r>
      <w:r>
        <w:rPr>
          <w:spacing w:val="-15"/>
        </w:rPr>
        <w:t xml:space="preserve"> </w:t>
      </w:r>
      <w:r>
        <w:t>/&gt;</w:t>
      </w:r>
    </w:p>
    <w:p>
      <w:pPr>
        <w:pStyle w:val="7"/>
        <w:spacing w:line="275" w:lineRule="exact"/>
        <w:ind w:left="985"/>
      </w:pPr>
      <w:r>
        <w:t>&lt;/vector&gt;</w:t>
      </w:r>
    </w:p>
    <w:p>
      <w:pPr>
        <w:pStyle w:val="7"/>
        <w:rPr>
          <w:sz w:val="26"/>
        </w:rPr>
      </w:pPr>
    </w:p>
    <w:p>
      <w:pPr>
        <w:pStyle w:val="7"/>
        <w:spacing w:before="9"/>
        <w:rPr>
          <w:sz w:val="22"/>
        </w:rPr>
      </w:pPr>
    </w:p>
    <w:p>
      <w:pPr>
        <w:pStyle w:val="4"/>
        <w:spacing w:before="1"/>
        <w:rPr>
          <w:u w:val="none"/>
        </w:rPr>
      </w:pPr>
      <w:r>
        <w:rPr>
          <w:u w:val="thick"/>
        </w:rPr>
        <w:t>ic_launcher</w:t>
      </w:r>
      <w:r>
        <w:rPr>
          <w:spacing w:val="-2"/>
          <w:u w:val="thick"/>
        </w:rPr>
        <w:t xml:space="preserve"> </w:t>
      </w:r>
      <w:r>
        <w:rPr>
          <w:u w:val="thick"/>
        </w:rPr>
        <w:t>-xml code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1"/>
        </w:rPr>
      </w:pPr>
    </w:p>
    <w:p>
      <w:pPr>
        <w:pStyle w:val="7"/>
        <w:spacing w:before="90"/>
        <w:ind w:left="985"/>
      </w:pPr>
      <w:r>
        <w:t>&lt;?xml</w:t>
      </w:r>
      <w:r>
        <w:rPr>
          <w:spacing w:val="-1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encoding="utf-8"?&gt;</w:t>
      </w:r>
    </w:p>
    <w:p>
      <w:pPr>
        <w:pStyle w:val="7"/>
        <w:spacing w:before="144"/>
        <w:ind w:left="985"/>
      </w:pPr>
      <w:r>
        <w:t>&lt;adaptive-icon</w:t>
      </w:r>
      <w:r>
        <w:rPr>
          <w:spacing w:val="-6"/>
        </w:rPr>
        <w:t xml:space="preserve"> </w:t>
      </w:r>
      <w:r>
        <w:t>xmlns:andr</w:t>
      </w:r>
      <w:r>
        <w:fldChar w:fldCharType="begin"/>
      </w:r>
      <w:r>
        <w:instrText xml:space="preserve"> HYPERLINK "http://schemas.android.com/apk/res/android" \h </w:instrText>
      </w:r>
      <w:r>
        <w:fldChar w:fldCharType="separate"/>
      </w:r>
      <w:r>
        <w:t>oid="htt</w:t>
      </w:r>
      <w:r>
        <w:fldChar w:fldCharType="end"/>
      </w:r>
      <w:r>
        <w:t>p:/</w:t>
      </w:r>
      <w:r>
        <w:fldChar w:fldCharType="begin"/>
      </w:r>
      <w:r>
        <w:instrText xml:space="preserve"> HYPERLINK "http://schemas.android.com/apk/res/android" \h </w:instrText>
      </w:r>
      <w:r>
        <w:fldChar w:fldCharType="separate"/>
      </w:r>
      <w:r>
        <w:t>/schemas.android.com/</w:t>
      </w:r>
      <w:r>
        <w:fldChar w:fldCharType="end"/>
      </w:r>
      <w:r>
        <w:t>a</w:t>
      </w:r>
      <w:r>
        <w:fldChar w:fldCharType="begin"/>
      </w:r>
      <w:r>
        <w:instrText xml:space="preserve"> HYPERLINK "http://schemas.android.com/apk/res/android" \h </w:instrText>
      </w:r>
      <w:r>
        <w:fldChar w:fldCharType="separate"/>
      </w:r>
      <w:r>
        <w:t>pk/res/androi</w:t>
      </w:r>
      <w:r>
        <w:fldChar w:fldCharType="end"/>
      </w:r>
      <w:r>
        <w:t>d"&gt;</w:t>
      </w:r>
    </w:p>
    <w:p>
      <w:pPr>
        <w:spacing w:after="0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/>
        <w:ind w:left="1225"/>
      </w:pPr>
      <w:r>
        <w:t>&lt;background</w:t>
      </w:r>
      <w:r>
        <w:rPr>
          <w:spacing w:val="-5"/>
        </w:rPr>
        <w:t xml:space="preserve"> </w:t>
      </w:r>
      <w:r>
        <w:t>android:drawable="@color/ic_launcher_background"/&gt;</w:t>
      </w:r>
    </w:p>
    <w:p>
      <w:pPr>
        <w:pStyle w:val="7"/>
        <w:spacing w:before="144"/>
        <w:ind w:left="1225"/>
      </w:pPr>
      <w:r>
        <w:t>&lt;foreground</w:t>
      </w:r>
      <w:r>
        <w:rPr>
          <w:spacing w:val="-6"/>
        </w:rPr>
        <w:t xml:space="preserve"> </w:t>
      </w:r>
      <w:r>
        <w:t>android:drawable="@mipmap/ic_launcher_foreground"/&gt;</w:t>
      </w:r>
    </w:p>
    <w:p>
      <w:pPr>
        <w:pStyle w:val="7"/>
        <w:spacing w:before="142"/>
        <w:ind w:left="985"/>
      </w:pPr>
      <w:r>
        <w:t>&lt;/adaptive-icon&gt;</w:t>
      </w:r>
    </w:p>
    <w:p>
      <w:pPr>
        <w:pStyle w:val="7"/>
        <w:rPr>
          <w:sz w:val="26"/>
        </w:rPr>
      </w:pPr>
    </w:p>
    <w:p>
      <w:pPr>
        <w:pStyle w:val="7"/>
        <w:spacing w:before="9"/>
        <w:rPr>
          <w:sz w:val="22"/>
        </w:rPr>
      </w:pPr>
    </w:p>
    <w:p>
      <w:pPr>
        <w:pStyle w:val="4"/>
        <w:rPr>
          <w:u w:val="none"/>
        </w:rPr>
      </w:pPr>
      <w:r>
        <w:rPr>
          <w:u w:val="thick"/>
        </w:rPr>
        <w:t>ic_launcher_round</w:t>
      </w:r>
      <w:r>
        <w:rPr>
          <w:spacing w:val="1"/>
          <w:u w:val="thick"/>
        </w:rPr>
        <w:t xml:space="preserve"> </w:t>
      </w:r>
      <w:r>
        <w:rPr>
          <w:u w:val="thick"/>
        </w:rPr>
        <w:t>-</w:t>
      </w:r>
      <w:r>
        <w:rPr>
          <w:spacing w:val="-2"/>
          <w:u w:val="thick"/>
        </w:rPr>
        <w:t xml:space="preserve"> </w:t>
      </w:r>
      <w:r>
        <w:rPr>
          <w:u w:val="thick"/>
        </w:rPr>
        <w:t>xml</w:t>
      </w:r>
      <w:r>
        <w:rPr>
          <w:spacing w:val="-1"/>
          <w:u w:val="thick"/>
        </w:rPr>
        <w:t xml:space="preserve"> </w:t>
      </w:r>
      <w:r>
        <w:rPr>
          <w:u w:val="thick"/>
        </w:rPr>
        <w:t>code</w:t>
      </w:r>
    </w:p>
    <w:p>
      <w:pPr>
        <w:pStyle w:val="7"/>
        <w:rPr>
          <w:b/>
          <w:sz w:val="20"/>
        </w:rPr>
      </w:pPr>
    </w:p>
    <w:p>
      <w:pPr>
        <w:pStyle w:val="7"/>
        <w:spacing w:before="1"/>
        <w:rPr>
          <w:b/>
          <w:sz w:val="21"/>
        </w:rPr>
      </w:pPr>
    </w:p>
    <w:p>
      <w:pPr>
        <w:pStyle w:val="7"/>
        <w:spacing w:before="90"/>
        <w:ind w:left="985"/>
      </w:pPr>
      <w:r>
        <w:t>&lt;?xml</w:t>
      </w:r>
      <w:r>
        <w:rPr>
          <w:spacing w:val="-1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encoding="utf-8"?&gt;</w:t>
      </w:r>
    </w:p>
    <w:p>
      <w:pPr>
        <w:pStyle w:val="7"/>
        <w:spacing w:before="144"/>
        <w:ind w:left="985"/>
      </w:pPr>
      <w:r>
        <w:t>&lt;adaptive-icon</w:t>
      </w:r>
      <w:r>
        <w:rPr>
          <w:spacing w:val="-6"/>
        </w:rPr>
        <w:t xml:space="preserve"> </w:t>
      </w:r>
      <w:r>
        <w:t>xmlns:andr</w:t>
      </w:r>
      <w:r>
        <w:fldChar w:fldCharType="begin"/>
      </w:r>
      <w:r>
        <w:instrText xml:space="preserve"> HYPERLINK "http://schemas.android.com/apk/res/android" \h </w:instrText>
      </w:r>
      <w:r>
        <w:fldChar w:fldCharType="separate"/>
      </w:r>
      <w:r>
        <w:t>oid="htt</w:t>
      </w:r>
      <w:r>
        <w:fldChar w:fldCharType="end"/>
      </w:r>
      <w:r>
        <w:t>p:/</w:t>
      </w:r>
      <w:r>
        <w:fldChar w:fldCharType="begin"/>
      </w:r>
      <w:r>
        <w:instrText xml:space="preserve"> HYPERLINK "http://schemas.android.com/apk/res/android" \h </w:instrText>
      </w:r>
      <w:r>
        <w:fldChar w:fldCharType="separate"/>
      </w:r>
      <w:r>
        <w:t>/schemas.android.com/</w:t>
      </w:r>
      <w:r>
        <w:fldChar w:fldCharType="end"/>
      </w:r>
      <w:r>
        <w:t>a</w:t>
      </w:r>
      <w:r>
        <w:fldChar w:fldCharType="begin"/>
      </w:r>
      <w:r>
        <w:instrText xml:space="preserve"> HYPERLINK "http://schemas.android.com/apk/res/android" \h </w:instrText>
      </w:r>
      <w:r>
        <w:fldChar w:fldCharType="separate"/>
      </w:r>
      <w:r>
        <w:t>pk/res/androi</w:t>
      </w:r>
      <w:r>
        <w:fldChar w:fldCharType="end"/>
      </w:r>
      <w:r>
        <w:t>d"&gt;</w:t>
      </w:r>
    </w:p>
    <w:p>
      <w:pPr>
        <w:pStyle w:val="7"/>
        <w:spacing w:before="144"/>
        <w:ind w:left="1225"/>
      </w:pPr>
      <w:r>
        <w:t>&lt;background</w:t>
      </w:r>
      <w:r>
        <w:rPr>
          <w:spacing w:val="-5"/>
        </w:rPr>
        <w:t xml:space="preserve"> </w:t>
      </w:r>
      <w:r>
        <w:t>android:drawable="@color/ic_launcher_background"/&gt;</w:t>
      </w:r>
    </w:p>
    <w:p>
      <w:pPr>
        <w:pStyle w:val="7"/>
        <w:spacing w:before="141"/>
        <w:ind w:left="1225"/>
      </w:pPr>
      <w:r>
        <w:t>&lt;foreground</w:t>
      </w:r>
      <w:r>
        <w:rPr>
          <w:spacing w:val="-5"/>
        </w:rPr>
        <w:t xml:space="preserve"> </w:t>
      </w:r>
      <w:r>
        <w:t>android:drawable="@mipmap/ic_launcher_foreground"/&gt;</w:t>
      </w:r>
    </w:p>
    <w:p>
      <w:pPr>
        <w:pStyle w:val="7"/>
        <w:spacing w:before="145"/>
        <w:ind w:left="985"/>
      </w:pPr>
      <w:r>
        <w:t>&lt;/adaptive-icon&gt;</w:t>
      </w:r>
    </w:p>
    <w:p>
      <w:pPr>
        <w:pStyle w:val="7"/>
        <w:rPr>
          <w:sz w:val="26"/>
        </w:rPr>
      </w:pPr>
    </w:p>
    <w:p>
      <w:pPr>
        <w:pStyle w:val="7"/>
        <w:spacing w:before="9"/>
        <w:rPr>
          <w:sz w:val="22"/>
        </w:rPr>
      </w:pPr>
    </w:p>
    <w:p>
      <w:pPr>
        <w:pStyle w:val="4"/>
        <w:rPr>
          <w:u w:val="none"/>
        </w:rPr>
      </w:pPr>
      <w:r>
        <w:rPr>
          <w:u w:val="thick"/>
        </w:rPr>
        <w:t>VALUES:-</w:t>
      </w:r>
    </w:p>
    <w:p>
      <w:pPr>
        <w:pStyle w:val="7"/>
        <w:rPr>
          <w:b/>
          <w:sz w:val="20"/>
        </w:rPr>
      </w:pPr>
    </w:p>
    <w:p>
      <w:pPr>
        <w:pStyle w:val="7"/>
        <w:spacing w:before="1"/>
        <w:rPr>
          <w:b/>
          <w:sz w:val="21"/>
        </w:rPr>
      </w:pPr>
    </w:p>
    <w:p>
      <w:pPr>
        <w:spacing w:before="90"/>
        <w:ind w:left="985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colors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-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xml code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1"/>
        </w:rPr>
      </w:pPr>
    </w:p>
    <w:p>
      <w:pPr>
        <w:pStyle w:val="7"/>
        <w:spacing w:before="90"/>
        <w:ind w:left="985"/>
      </w:pPr>
      <w:r>
        <w:t>&lt;?xml</w:t>
      </w:r>
      <w:r>
        <w:rPr>
          <w:spacing w:val="-1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encoding="utf-8"?&gt;</w:t>
      </w:r>
    </w:p>
    <w:p>
      <w:pPr>
        <w:pStyle w:val="7"/>
        <w:spacing w:before="144"/>
        <w:ind w:left="985"/>
      </w:pPr>
      <w:r>
        <w:t>&lt;resources&gt;</w:t>
      </w:r>
    </w:p>
    <w:p>
      <w:pPr>
        <w:pStyle w:val="7"/>
        <w:spacing w:before="142"/>
        <w:ind w:left="1225"/>
      </w:pPr>
      <w:r>
        <w:t>&lt;color</w:t>
      </w:r>
      <w:r>
        <w:rPr>
          <w:spacing w:val="-3"/>
        </w:rPr>
        <w:t xml:space="preserve"> </w:t>
      </w:r>
      <w:r>
        <w:t>name="purple_200"&gt;#FFBB86FC&lt;/color&gt;</w:t>
      </w:r>
    </w:p>
    <w:p>
      <w:pPr>
        <w:pStyle w:val="7"/>
        <w:spacing w:before="144"/>
        <w:ind w:left="1225"/>
      </w:pPr>
      <w:r>
        <w:t>&lt;color</w:t>
      </w:r>
      <w:r>
        <w:rPr>
          <w:spacing w:val="-7"/>
        </w:rPr>
        <w:t xml:space="preserve"> </w:t>
      </w:r>
      <w:r>
        <w:t>name="purple_500"&gt;#FF6200EE&lt;/color&gt;</w:t>
      </w:r>
    </w:p>
    <w:p>
      <w:pPr>
        <w:pStyle w:val="7"/>
        <w:spacing w:before="142"/>
        <w:ind w:left="1225"/>
      </w:pPr>
      <w:r>
        <w:t>&lt;color</w:t>
      </w:r>
      <w:r>
        <w:rPr>
          <w:spacing w:val="-6"/>
        </w:rPr>
        <w:t xml:space="preserve"> </w:t>
      </w:r>
      <w:r>
        <w:t>name="purple_700"&gt;#FF3700B3&lt;/color&gt;</w:t>
      </w:r>
    </w:p>
    <w:p>
      <w:pPr>
        <w:pStyle w:val="7"/>
        <w:spacing w:before="144"/>
        <w:ind w:left="1225"/>
      </w:pPr>
      <w:r>
        <w:t>&lt;color</w:t>
      </w:r>
      <w:r>
        <w:rPr>
          <w:spacing w:val="-4"/>
        </w:rPr>
        <w:t xml:space="preserve"> </w:t>
      </w:r>
      <w:r>
        <w:t>name="teal_200"&gt;#FF03DAC5&lt;/color&gt;</w:t>
      </w:r>
    </w:p>
    <w:p>
      <w:pPr>
        <w:pStyle w:val="7"/>
        <w:spacing w:before="144"/>
        <w:ind w:left="1225"/>
      </w:pPr>
      <w:r>
        <w:t>&lt;color</w:t>
      </w:r>
      <w:r>
        <w:rPr>
          <w:spacing w:val="-3"/>
        </w:rPr>
        <w:t xml:space="preserve"> </w:t>
      </w:r>
      <w:r>
        <w:t>name="teal_700"&gt;#FF018786&lt;/color&gt;</w:t>
      </w:r>
    </w:p>
    <w:p>
      <w:pPr>
        <w:pStyle w:val="7"/>
        <w:spacing w:before="141"/>
        <w:ind w:left="1225"/>
      </w:pPr>
      <w:r>
        <w:t>&lt;color</w:t>
      </w:r>
      <w:r>
        <w:rPr>
          <w:spacing w:val="-4"/>
        </w:rPr>
        <w:t xml:space="preserve"> </w:t>
      </w:r>
      <w:r>
        <w:t>name="black"&gt;#FF000000&lt;/color&gt;</w:t>
      </w:r>
    </w:p>
    <w:p>
      <w:pPr>
        <w:pStyle w:val="7"/>
        <w:spacing w:before="144"/>
        <w:ind w:left="1225"/>
      </w:pPr>
      <w:r>
        <w:t>&lt;color</w:t>
      </w:r>
      <w:r>
        <w:rPr>
          <w:spacing w:val="-6"/>
        </w:rPr>
        <w:t xml:space="preserve"> </w:t>
      </w:r>
      <w:r>
        <w:t>name="white"&gt;#FFFFFFFF&lt;/color&gt;</w:t>
      </w:r>
    </w:p>
    <w:p>
      <w:pPr>
        <w:pStyle w:val="7"/>
        <w:spacing w:before="142"/>
        <w:ind w:left="985"/>
      </w:pPr>
      <w:r>
        <w:t>&lt;/resources&gt;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4"/>
        <w:rPr>
          <w:u w:val="none"/>
        </w:rPr>
      </w:pPr>
      <w:r>
        <w:rPr>
          <w:u w:val="thick"/>
        </w:rPr>
        <w:t>google_maps_api -</w:t>
      </w:r>
      <w:r>
        <w:rPr>
          <w:spacing w:val="-1"/>
          <w:u w:val="thick"/>
        </w:rPr>
        <w:t xml:space="preserve"> </w:t>
      </w:r>
      <w:r>
        <w:rPr>
          <w:u w:val="thick"/>
        </w:rPr>
        <w:t>xml</w:t>
      </w:r>
      <w:r>
        <w:rPr>
          <w:spacing w:val="-3"/>
          <w:u w:val="thick"/>
        </w:rPr>
        <w:t xml:space="preserve"> </w:t>
      </w:r>
      <w:r>
        <w:rPr>
          <w:u w:val="thick"/>
        </w:rPr>
        <w:t>code</w:t>
      </w:r>
    </w:p>
    <w:p>
      <w:pPr>
        <w:pStyle w:val="7"/>
        <w:rPr>
          <w:b/>
          <w:sz w:val="20"/>
        </w:rPr>
      </w:pPr>
    </w:p>
    <w:p>
      <w:pPr>
        <w:pStyle w:val="7"/>
        <w:spacing w:before="3"/>
        <w:rPr>
          <w:b/>
          <w:sz w:val="21"/>
        </w:rPr>
      </w:pPr>
    </w:p>
    <w:p>
      <w:pPr>
        <w:pStyle w:val="7"/>
        <w:spacing w:before="90"/>
        <w:ind w:left="985"/>
      </w:pPr>
      <w:r>
        <w:t>&lt;resources&gt;</w:t>
      </w:r>
    </w:p>
    <w:p>
      <w:pPr>
        <w:pStyle w:val="7"/>
        <w:spacing w:before="141"/>
        <w:ind w:left="1225"/>
      </w:pPr>
      <w:r>
        <w:t>&lt;!--</w:t>
      </w:r>
    </w:p>
    <w:p>
      <w:pPr>
        <w:pStyle w:val="7"/>
        <w:spacing w:before="144"/>
        <w:ind w:left="1225"/>
      </w:pPr>
      <w:r>
        <w:t>TODO: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you run your</w:t>
      </w:r>
      <w:r>
        <w:rPr>
          <w:spacing w:val="-2"/>
        </w:rPr>
        <w:t xml:space="preserve"> </w:t>
      </w:r>
      <w:r>
        <w:t>application, you need a</w:t>
      </w:r>
      <w:r>
        <w:rPr>
          <w:spacing w:val="-2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Maps API</w:t>
      </w:r>
      <w:r>
        <w:rPr>
          <w:spacing w:val="-1"/>
        </w:rPr>
        <w:t xml:space="preserve"> </w:t>
      </w:r>
      <w:r>
        <w:t>key.</w:t>
      </w:r>
    </w:p>
    <w:p>
      <w:pPr>
        <w:spacing w:after="0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/>
        <w:ind w:left="1225"/>
      </w:pP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one,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link,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directions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"Create"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end: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8"/>
        <w:rPr>
          <w:sz w:val="32"/>
        </w:rPr>
      </w:pPr>
    </w:p>
    <w:p>
      <w:pPr>
        <w:pStyle w:val="7"/>
        <w:spacing w:before="1" w:line="360" w:lineRule="auto"/>
        <w:ind w:left="994"/>
      </w:pPr>
      <w:r>
        <w:rPr>
          <w:spacing w:val="-1"/>
        </w:rPr>
        <w:t>https://console.developers.google.com/flows/enableapi?apiid=maps_android_backend&amp;keyType=CLIE</w:t>
      </w:r>
      <w:r>
        <w:t xml:space="preserve"> </w:t>
      </w:r>
      <w:r>
        <w:rPr>
          <w:spacing w:val="-1"/>
        </w:rPr>
        <w:t>NT_SIDE_ANDROID&amp;r=CF:A8:7B:2B:35:40:4D:92:B3:AF:01:74:9F:DF:DE:8E:AA:4E:0B:61%3Bc</w:t>
      </w:r>
    </w:p>
    <w:p>
      <w:pPr>
        <w:pStyle w:val="7"/>
        <w:ind w:right="8479"/>
        <w:jc w:val="right"/>
      </w:pPr>
      <w:r>
        <w:t>om.example.app2</w:t>
      </w:r>
    </w:p>
    <w:p>
      <w:pPr>
        <w:pStyle w:val="7"/>
        <w:rPr>
          <w:sz w:val="26"/>
        </w:rPr>
      </w:pPr>
    </w:p>
    <w:p>
      <w:pPr>
        <w:pStyle w:val="7"/>
        <w:spacing w:before="9"/>
        <w:rPr>
          <w:sz w:val="22"/>
        </w:rPr>
      </w:pPr>
    </w:p>
    <w:p>
      <w:pPr>
        <w:pStyle w:val="7"/>
        <w:ind w:left="1225"/>
      </w:pP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your credentials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key,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values:</w:t>
      </w:r>
    </w:p>
    <w:p>
      <w:pPr>
        <w:pStyle w:val="7"/>
        <w:rPr>
          <w:sz w:val="26"/>
        </w:rPr>
      </w:pPr>
    </w:p>
    <w:p>
      <w:pPr>
        <w:pStyle w:val="7"/>
        <w:spacing w:before="1"/>
        <w:rPr>
          <w:sz w:val="23"/>
        </w:rPr>
      </w:pPr>
    </w:p>
    <w:p>
      <w:pPr>
        <w:pStyle w:val="7"/>
        <w:ind w:right="8508"/>
        <w:jc w:val="right"/>
      </w:pPr>
      <w:r>
        <w:t>Package</w:t>
      </w:r>
      <w:r>
        <w:rPr>
          <w:spacing w:val="-2"/>
        </w:rPr>
        <w:t xml:space="preserve"> </w:t>
      </w:r>
      <w:r>
        <w:t>name:</w:t>
      </w:r>
    </w:p>
    <w:p>
      <w:pPr>
        <w:pStyle w:val="7"/>
        <w:spacing w:before="142"/>
        <w:ind w:left="1225"/>
      </w:pPr>
      <w:r>
        <w:t>com.example.app2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7"/>
        <w:spacing w:line="364" w:lineRule="auto"/>
        <w:ind w:left="1225" w:right="2809"/>
      </w:pPr>
      <w:r>
        <w:t>SHA-1 certificate fingerprint:</w:t>
      </w:r>
      <w:r>
        <w:rPr>
          <w:spacing w:val="1"/>
        </w:rPr>
        <w:t xml:space="preserve"> </w:t>
      </w:r>
      <w:r>
        <w:rPr>
          <w:spacing w:val="-1"/>
        </w:rPr>
        <w:t>CF:A8:7B:2B:35:40:4D:92:B3:AF:01:74:9F:DF:DE:8E:AA:4E:0B:61</w:t>
      </w:r>
    </w:p>
    <w:p>
      <w:pPr>
        <w:pStyle w:val="7"/>
        <w:spacing w:before="4"/>
        <w:rPr>
          <w:sz w:val="36"/>
        </w:rPr>
      </w:pPr>
    </w:p>
    <w:p>
      <w:pPr>
        <w:pStyle w:val="7"/>
        <w:spacing w:line="364" w:lineRule="auto"/>
        <w:ind w:left="1225" w:right="2873"/>
      </w:pPr>
      <w:r>
        <w:t>Alternatively, follow the directions here:</w:t>
      </w:r>
      <w:r>
        <w:rPr>
          <w:spacing w:val="1"/>
        </w:rPr>
        <w:t xml:space="preserve"> </w:t>
      </w:r>
      <w:r>
        <w:rPr>
          <w:spacing w:val="-1"/>
        </w:rPr>
        <w:t>https://developers.google.com/maps/documentation/android/start#get-key</w:t>
      </w:r>
    </w:p>
    <w:p>
      <w:pPr>
        <w:pStyle w:val="7"/>
        <w:spacing w:before="5"/>
        <w:rPr>
          <w:sz w:val="36"/>
        </w:rPr>
      </w:pPr>
    </w:p>
    <w:p>
      <w:pPr>
        <w:pStyle w:val="7"/>
        <w:spacing w:line="362" w:lineRule="auto"/>
        <w:ind w:left="1225" w:right="1947"/>
      </w:pPr>
      <w:r>
        <w:t>Once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(it</w:t>
      </w:r>
      <w:r>
        <w:rPr>
          <w:spacing w:val="-1"/>
        </w:rPr>
        <w:t xml:space="preserve"> </w:t>
      </w:r>
      <w:r>
        <w:t>starts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"AIza"), replace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"google_maps_key"</w:t>
      </w:r>
      <w:r>
        <w:rPr>
          <w:spacing w:val="-57"/>
        </w:rPr>
        <w:t xml:space="preserve"> </w:t>
      </w:r>
      <w:r>
        <w:t>string in</w:t>
      </w:r>
      <w:r>
        <w:rPr>
          <w:spacing w:val="-1"/>
        </w:rPr>
        <w:t xml:space="preserve"> </w:t>
      </w:r>
      <w:r>
        <w:t>this file.</w:t>
      </w:r>
    </w:p>
    <w:p>
      <w:pPr>
        <w:pStyle w:val="7"/>
        <w:spacing w:before="5"/>
        <w:ind w:left="1225"/>
      </w:pPr>
      <w:r>
        <w:t>--&gt;</w:t>
      </w:r>
    </w:p>
    <w:p>
      <w:pPr>
        <w:pStyle w:val="7"/>
        <w:spacing w:before="141" w:line="360" w:lineRule="auto"/>
        <w:ind w:left="994" w:firstLine="230"/>
      </w:pPr>
      <w:r>
        <w:t>&lt;string name="google_maps_key" templateMergeStrategy="preserve"</w:t>
      </w:r>
      <w:r>
        <w:rPr>
          <w:spacing w:val="1"/>
        </w:rPr>
        <w:t xml:space="preserve"> </w:t>
      </w:r>
      <w:r>
        <w:rPr>
          <w:spacing w:val="-1"/>
        </w:rPr>
        <w:t>translatable="false"&gt;AIzaSyBrbdnzGADow5gcjRyTJXsQOF7VXrwRqAM&lt;/string&gt;</w:t>
      </w:r>
    </w:p>
    <w:p>
      <w:pPr>
        <w:pStyle w:val="7"/>
        <w:spacing w:before="5"/>
        <w:ind w:left="985"/>
      </w:pPr>
      <w:r>
        <w:t>&lt;/resources&gt;</w:t>
      </w:r>
    </w:p>
    <w:p>
      <w:pPr>
        <w:pStyle w:val="7"/>
        <w:rPr>
          <w:sz w:val="26"/>
        </w:rPr>
      </w:pPr>
    </w:p>
    <w:p>
      <w:pPr>
        <w:pStyle w:val="7"/>
        <w:spacing w:before="1"/>
        <w:rPr>
          <w:sz w:val="23"/>
        </w:rPr>
      </w:pPr>
    </w:p>
    <w:p>
      <w:pPr>
        <w:pStyle w:val="4"/>
        <w:rPr>
          <w:u w:val="none"/>
        </w:rPr>
      </w:pPr>
      <w:r>
        <w:rPr>
          <w:u w:val="thick"/>
        </w:rPr>
        <w:t>ic_launcher_background</w:t>
      </w:r>
      <w:r>
        <w:rPr>
          <w:spacing w:val="1"/>
          <w:u w:val="thick"/>
        </w:rPr>
        <w:t xml:space="preserve"> </w:t>
      </w:r>
      <w:r>
        <w:rPr>
          <w:u w:val="thick"/>
        </w:rPr>
        <w:t>-</w:t>
      </w:r>
      <w:r>
        <w:rPr>
          <w:spacing w:val="-2"/>
          <w:u w:val="thick"/>
        </w:rPr>
        <w:t xml:space="preserve"> </w:t>
      </w:r>
      <w:r>
        <w:rPr>
          <w:u w:val="thick"/>
        </w:rPr>
        <w:t>xml</w:t>
      </w:r>
      <w:r>
        <w:rPr>
          <w:spacing w:val="-2"/>
          <w:u w:val="thick"/>
        </w:rPr>
        <w:t xml:space="preserve"> </w:t>
      </w:r>
      <w:r>
        <w:rPr>
          <w:u w:val="thick"/>
        </w:rPr>
        <w:t>code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1"/>
        </w:rPr>
      </w:pPr>
    </w:p>
    <w:p>
      <w:pPr>
        <w:pStyle w:val="7"/>
        <w:spacing w:before="90"/>
        <w:ind w:left="985"/>
      </w:pPr>
      <w:r>
        <w:t>&lt;?xml</w:t>
      </w:r>
      <w:r>
        <w:rPr>
          <w:spacing w:val="-1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encoding="utf-8"?&gt;</w:t>
      </w:r>
    </w:p>
    <w:p>
      <w:pPr>
        <w:pStyle w:val="7"/>
        <w:spacing w:before="142"/>
        <w:ind w:left="985"/>
      </w:pPr>
      <w:r>
        <w:t>&lt;resources&gt;</w:t>
      </w:r>
    </w:p>
    <w:p>
      <w:pPr>
        <w:pStyle w:val="7"/>
        <w:spacing w:before="144"/>
        <w:ind w:left="1225"/>
      </w:pPr>
      <w:r>
        <w:t>&lt;color</w:t>
      </w:r>
      <w:r>
        <w:rPr>
          <w:spacing w:val="-5"/>
        </w:rPr>
        <w:t xml:space="preserve"> </w:t>
      </w:r>
      <w:r>
        <w:t>name="ic_launcher_background"&gt;#113B6F&lt;/color&gt;</w:t>
      </w:r>
    </w:p>
    <w:p>
      <w:pPr>
        <w:pStyle w:val="7"/>
        <w:spacing w:before="142"/>
        <w:ind w:left="985"/>
      </w:pPr>
      <w:r>
        <w:t>&lt;/resources&gt;</w:t>
      </w:r>
    </w:p>
    <w:p>
      <w:pPr>
        <w:spacing w:after="0"/>
        <w:sectPr>
          <w:pgSz w:w="12240" w:h="15840"/>
          <w:pgMar w:top="144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spacing w:before="64"/>
        <w:rPr>
          <w:u w:val="none"/>
        </w:rPr>
      </w:pPr>
      <w:r>
        <w:rPr>
          <w:u w:val="thick"/>
        </w:rPr>
        <w:t>strings</w:t>
      </w:r>
      <w:r>
        <w:rPr>
          <w:spacing w:val="-1"/>
          <w:u w:val="thick"/>
        </w:rPr>
        <w:t xml:space="preserve"> </w:t>
      </w:r>
      <w:r>
        <w:rPr>
          <w:u w:val="thick"/>
        </w:rPr>
        <w:t>-</w:t>
      </w:r>
      <w:r>
        <w:rPr>
          <w:spacing w:val="-1"/>
          <w:u w:val="thick"/>
        </w:rPr>
        <w:t xml:space="preserve"> </w:t>
      </w:r>
      <w:r>
        <w:rPr>
          <w:u w:val="thick"/>
        </w:rPr>
        <w:t>xml code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1"/>
        </w:rPr>
      </w:pPr>
    </w:p>
    <w:p>
      <w:pPr>
        <w:pStyle w:val="7"/>
        <w:spacing w:before="90"/>
        <w:ind w:left="985"/>
      </w:pPr>
      <w:r>
        <w:t>&lt;resources&gt;</w:t>
      </w:r>
    </w:p>
    <w:p>
      <w:pPr>
        <w:pStyle w:val="7"/>
        <w:spacing w:before="142"/>
        <w:ind w:left="1225"/>
      </w:pPr>
      <w:r>
        <w:t>&lt;string</w:t>
      </w:r>
      <w:r>
        <w:rPr>
          <w:spacing w:val="-2"/>
        </w:rPr>
        <w:t xml:space="preserve"> </w:t>
      </w:r>
      <w:r>
        <w:t>name="app_name"&gt;AUTO</w:t>
      </w:r>
      <w:r>
        <w:rPr>
          <w:spacing w:val="-3"/>
        </w:rPr>
        <w:t xml:space="preserve"> </w:t>
      </w:r>
      <w:r>
        <w:t>SILENT&lt;/string&gt;</w:t>
      </w:r>
    </w:p>
    <w:p>
      <w:pPr>
        <w:pStyle w:val="7"/>
        <w:spacing w:before="144"/>
        <w:ind w:left="1225"/>
      </w:pPr>
      <w:r>
        <w:t>&lt;string</w:t>
      </w:r>
      <w:r>
        <w:rPr>
          <w:spacing w:val="-3"/>
        </w:rPr>
        <w:t xml:space="preserve"> </w:t>
      </w:r>
      <w:r>
        <w:t>name="silent_mode"&gt;silent_mode&lt;/string&gt;</w:t>
      </w:r>
    </w:p>
    <w:p>
      <w:pPr>
        <w:pStyle w:val="7"/>
        <w:spacing w:before="141"/>
        <w:ind w:left="1225"/>
      </w:pPr>
      <w:r>
        <w:t>&lt;string</w:t>
      </w:r>
      <w:r>
        <w:rPr>
          <w:spacing w:val="-2"/>
        </w:rPr>
        <w:t xml:space="preserve"> </w:t>
      </w:r>
      <w:r>
        <w:t>name="current_mode"&gt;current_mode&lt;/string&gt;</w:t>
      </w:r>
    </w:p>
    <w:p>
      <w:pPr>
        <w:pStyle w:val="7"/>
        <w:spacing w:before="144"/>
        <w:ind w:left="1225"/>
      </w:pPr>
      <w:r>
        <w:t>&lt;string</w:t>
      </w:r>
      <w:r>
        <w:rPr>
          <w:spacing w:val="-4"/>
        </w:rPr>
        <w:t xml:space="preserve"> </w:t>
      </w:r>
      <w:r>
        <w:t>name="title_activity_maps"&gt;Map&lt;/string&gt;</w:t>
      </w:r>
    </w:p>
    <w:p>
      <w:pPr>
        <w:pStyle w:val="7"/>
        <w:spacing w:before="145"/>
        <w:ind w:left="985"/>
      </w:pPr>
      <w:r>
        <w:t>&lt;/resources&gt;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2"/>
        </w:rPr>
      </w:pPr>
    </w:p>
    <w:p>
      <w:pPr>
        <w:pStyle w:val="4"/>
        <w:rPr>
          <w:u w:val="none"/>
        </w:rPr>
      </w:pPr>
      <w:r>
        <w:rPr>
          <w:u w:val="thick"/>
        </w:rPr>
        <w:t>THEMES:-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1"/>
        </w:rPr>
      </w:pPr>
    </w:p>
    <w:p>
      <w:pPr>
        <w:spacing w:before="90"/>
        <w:ind w:left="985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theme1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-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xml code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1"/>
        </w:rPr>
      </w:pPr>
    </w:p>
    <w:p>
      <w:pPr>
        <w:pStyle w:val="7"/>
        <w:spacing w:before="90"/>
        <w:ind w:left="985"/>
      </w:pPr>
      <w:r>
        <w:t>&lt;resources</w:t>
      </w:r>
      <w:r>
        <w:rPr>
          <w:spacing w:val="-4"/>
        </w:rPr>
        <w:t xml:space="preserve"> </w:t>
      </w:r>
      <w:r>
        <w:t>xmlns:tools=</w:t>
      </w:r>
      <w:r>
        <w:fldChar w:fldCharType="begin"/>
      </w:r>
      <w:r>
        <w:instrText xml:space="preserve"> HYPERLINK "http://schemas.android.com/tools" \h </w:instrText>
      </w:r>
      <w:r>
        <w:fldChar w:fldCharType="separate"/>
      </w:r>
      <w:r>
        <w:t>"http://schemas.android.com/tool</w:t>
      </w:r>
      <w:r>
        <w:fldChar w:fldCharType="end"/>
      </w:r>
      <w:r>
        <w:t>s"&gt;</w:t>
      </w:r>
    </w:p>
    <w:p>
      <w:pPr>
        <w:pStyle w:val="7"/>
        <w:spacing w:before="144"/>
        <w:ind w:left="1225"/>
      </w:pPr>
      <w:r>
        <w:t>&lt;!--</w:t>
      </w:r>
      <w:r>
        <w:rPr>
          <w:spacing w:val="-2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theme. --&gt;</w:t>
      </w:r>
    </w:p>
    <w:p>
      <w:pPr>
        <w:pStyle w:val="7"/>
        <w:spacing w:before="142"/>
        <w:ind w:left="1225"/>
      </w:pPr>
      <w:r>
        <w:t>&lt;style</w:t>
      </w:r>
      <w:r>
        <w:rPr>
          <w:spacing w:val="-4"/>
        </w:rPr>
        <w:t xml:space="preserve"> </w:t>
      </w:r>
      <w:r>
        <w:t>name="Theme.App2"</w:t>
      </w:r>
      <w:r>
        <w:rPr>
          <w:spacing w:val="-2"/>
        </w:rPr>
        <w:t xml:space="preserve"> </w:t>
      </w:r>
      <w:r>
        <w:t>parent="Theme.MaterialComponents.DayNight.DarkActionBar"&gt;</w:t>
      </w:r>
    </w:p>
    <w:p>
      <w:pPr>
        <w:pStyle w:val="7"/>
        <w:spacing w:before="144"/>
        <w:ind w:left="1465"/>
      </w:pPr>
      <w:r>
        <w:t>&lt;!--</w:t>
      </w:r>
      <w:r>
        <w:rPr>
          <w:spacing w:val="-3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brand color.</w:t>
      </w:r>
      <w:r>
        <w:rPr>
          <w:spacing w:val="-1"/>
        </w:rPr>
        <w:t xml:space="preserve"> </w:t>
      </w:r>
      <w:r>
        <w:t>--&gt;</w:t>
      </w:r>
    </w:p>
    <w:p>
      <w:pPr>
        <w:pStyle w:val="7"/>
        <w:spacing w:before="142"/>
        <w:ind w:left="1465"/>
      </w:pPr>
      <w:r>
        <w:t>&lt;item</w:t>
      </w:r>
      <w:r>
        <w:rPr>
          <w:spacing w:val="-4"/>
        </w:rPr>
        <w:t xml:space="preserve"> </w:t>
      </w:r>
      <w:r>
        <w:t>name="colorPrimary"&gt;@color/purple_500&lt;/item&gt;</w:t>
      </w:r>
    </w:p>
    <w:p>
      <w:pPr>
        <w:pStyle w:val="7"/>
        <w:spacing w:before="144"/>
        <w:ind w:left="1465"/>
      </w:pPr>
      <w:r>
        <w:t>&lt;item</w:t>
      </w:r>
      <w:r>
        <w:rPr>
          <w:spacing w:val="-5"/>
        </w:rPr>
        <w:t xml:space="preserve"> </w:t>
      </w:r>
      <w:r>
        <w:t>name="colorPrimaryVariant"&gt;@color/purple_700&lt;/item&gt;</w:t>
      </w:r>
    </w:p>
    <w:p>
      <w:pPr>
        <w:pStyle w:val="7"/>
        <w:spacing w:before="141"/>
        <w:ind w:left="1465"/>
      </w:pPr>
      <w:r>
        <w:t>&lt;item</w:t>
      </w:r>
      <w:r>
        <w:rPr>
          <w:spacing w:val="-4"/>
        </w:rPr>
        <w:t xml:space="preserve"> </w:t>
      </w:r>
      <w:r>
        <w:t>name="colorOnPrimary"&gt;@color/white&lt;/item&gt;</w:t>
      </w:r>
    </w:p>
    <w:p>
      <w:pPr>
        <w:pStyle w:val="7"/>
        <w:spacing w:before="144"/>
        <w:ind w:left="1465"/>
      </w:pPr>
      <w:r>
        <w:t>&lt;!--</w:t>
      </w:r>
      <w:r>
        <w:rPr>
          <w:spacing w:val="-2"/>
        </w:rPr>
        <w:t xml:space="preserve"> </w:t>
      </w:r>
      <w:r>
        <w:t>Secondary</w:t>
      </w:r>
      <w:r>
        <w:rPr>
          <w:spacing w:val="-1"/>
        </w:rPr>
        <w:t xml:space="preserve"> </w:t>
      </w:r>
      <w:r>
        <w:t>brand</w:t>
      </w:r>
      <w:r>
        <w:rPr>
          <w:spacing w:val="-1"/>
        </w:rPr>
        <w:t xml:space="preserve"> </w:t>
      </w:r>
      <w:r>
        <w:t>color. --&gt;</w:t>
      </w:r>
    </w:p>
    <w:p>
      <w:pPr>
        <w:pStyle w:val="7"/>
        <w:spacing w:before="145"/>
        <w:ind w:left="1465"/>
      </w:pPr>
      <w:r>
        <w:t>&lt;item</w:t>
      </w:r>
      <w:r>
        <w:rPr>
          <w:spacing w:val="-4"/>
        </w:rPr>
        <w:t xml:space="preserve"> </w:t>
      </w:r>
      <w:r>
        <w:t>name="colorSecondary"&gt;@color/teal_200&lt;/item&gt;</w:t>
      </w:r>
    </w:p>
    <w:p>
      <w:pPr>
        <w:pStyle w:val="7"/>
        <w:spacing w:before="141"/>
        <w:ind w:left="1465"/>
      </w:pPr>
      <w:r>
        <w:t>&lt;item</w:t>
      </w:r>
      <w:r>
        <w:rPr>
          <w:spacing w:val="-5"/>
        </w:rPr>
        <w:t xml:space="preserve"> </w:t>
      </w:r>
      <w:r>
        <w:t>name="colorSecondaryVariant"&gt;@color/teal_700&lt;/item&gt;</w:t>
      </w:r>
    </w:p>
    <w:p>
      <w:pPr>
        <w:pStyle w:val="7"/>
        <w:spacing w:before="144"/>
        <w:ind w:left="1465"/>
      </w:pPr>
      <w:r>
        <w:t>&lt;item</w:t>
      </w:r>
      <w:r>
        <w:rPr>
          <w:spacing w:val="-4"/>
        </w:rPr>
        <w:t xml:space="preserve"> </w:t>
      </w:r>
      <w:r>
        <w:t>name="colorOnSecondary"&gt;@color/black&lt;/item&gt;</w:t>
      </w:r>
    </w:p>
    <w:p>
      <w:pPr>
        <w:pStyle w:val="7"/>
        <w:spacing w:before="142"/>
        <w:ind w:left="1465"/>
      </w:pPr>
      <w:r>
        <w:t>&lt;!--</w:t>
      </w:r>
      <w:r>
        <w:rPr>
          <w:spacing w:val="-2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color. --&gt;</w:t>
      </w:r>
    </w:p>
    <w:p>
      <w:pPr>
        <w:pStyle w:val="7"/>
        <w:spacing w:before="144"/>
        <w:ind w:left="1465"/>
      </w:pPr>
      <w:r>
        <w:t>&lt;item</w:t>
      </w:r>
      <w:r>
        <w:rPr>
          <w:spacing w:val="-6"/>
        </w:rPr>
        <w:t xml:space="preserve"> </w:t>
      </w:r>
      <w:r>
        <w:t>name="android:statusBarColor"</w:t>
      </w:r>
      <w:r>
        <w:rPr>
          <w:spacing w:val="-6"/>
        </w:rPr>
        <w:t xml:space="preserve"> </w:t>
      </w:r>
      <w:r>
        <w:t>tools:targetApi="l"&gt;?attr/colorPrimaryVariant&lt;/item&gt;</w:t>
      </w:r>
    </w:p>
    <w:p>
      <w:pPr>
        <w:pStyle w:val="7"/>
        <w:spacing w:before="142"/>
        <w:ind w:left="1465"/>
      </w:pPr>
      <w:r>
        <w:t>&lt;!--</w:t>
      </w:r>
      <w:r>
        <w:rPr>
          <w:spacing w:val="-3"/>
        </w:rPr>
        <w:t xml:space="preserve"> </w:t>
      </w:r>
      <w:r>
        <w:t>Customize</w:t>
      </w:r>
      <w:r>
        <w:rPr>
          <w:spacing w:val="-3"/>
        </w:rPr>
        <w:t xml:space="preserve"> </w:t>
      </w:r>
      <w:r>
        <w:t>your theme</w:t>
      </w:r>
      <w:r>
        <w:rPr>
          <w:spacing w:val="-3"/>
        </w:rPr>
        <w:t xml:space="preserve"> </w:t>
      </w:r>
      <w:r>
        <w:t>here.</w:t>
      </w:r>
      <w:r>
        <w:rPr>
          <w:spacing w:val="2"/>
        </w:rPr>
        <w:t xml:space="preserve"> </w:t>
      </w:r>
      <w:r>
        <w:t>--&gt;</w:t>
      </w:r>
    </w:p>
    <w:p>
      <w:pPr>
        <w:pStyle w:val="7"/>
        <w:spacing w:before="144"/>
        <w:ind w:left="1225"/>
      </w:pPr>
      <w:r>
        <w:t>&lt;/style&gt;</w:t>
      </w:r>
    </w:p>
    <w:p>
      <w:pPr>
        <w:pStyle w:val="7"/>
        <w:spacing w:before="144"/>
        <w:ind w:left="985"/>
      </w:pPr>
      <w:r>
        <w:t>&lt;/resources&gt;</w:t>
      </w:r>
    </w:p>
    <w:p>
      <w:pPr>
        <w:spacing w:after="0"/>
        <w:sectPr>
          <w:pgSz w:w="12240" w:h="15840"/>
          <w:pgMar w:top="144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spacing w:before="64"/>
        <w:rPr>
          <w:u w:val="none"/>
        </w:rPr>
      </w:pPr>
      <w:r>
        <w:rPr>
          <w:u w:val="thick"/>
        </w:rPr>
        <w:t>theme2</w:t>
      </w:r>
      <w:r>
        <w:rPr>
          <w:spacing w:val="-1"/>
          <w:u w:val="thick"/>
        </w:rPr>
        <w:t xml:space="preserve"> </w:t>
      </w:r>
      <w:r>
        <w:rPr>
          <w:u w:val="thick"/>
        </w:rPr>
        <w:t>-</w:t>
      </w:r>
      <w:r>
        <w:rPr>
          <w:spacing w:val="-1"/>
          <w:u w:val="thick"/>
        </w:rPr>
        <w:t xml:space="preserve"> </w:t>
      </w:r>
      <w:r>
        <w:rPr>
          <w:u w:val="thick"/>
        </w:rPr>
        <w:t>xml code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1"/>
        </w:rPr>
      </w:pPr>
    </w:p>
    <w:p>
      <w:pPr>
        <w:pStyle w:val="7"/>
        <w:spacing w:before="90"/>
        <w:ind w:left="985"/>
      </w:pPr>
      <w:r>
        <w:t>&lt;resources</w:t>
      </w:r>
      <w:r>
        <w:rPr>
          <w:spacing w:val="-4"/>
        </w:rPr>
        <w:t xml:space="preserve"> </w:t>
      </w:r>
      <w:r>
        <w:t>xmlns:tools=</w:t>
      </w:r>
      <w:r>
        <w:fldChar w:fldCharType="begin"/>
      </w:r>
      <w:r>
        <w:instrText xml:space="preserve"> HYPERLINK "http://schemas.android.com/tools" \h </w:instrText>
      </w:r>
      <w:r>
        <w:fldChar w:fldCharType="separate"/>
      </w:r>
      <w:r>
        <w:t>"http://schemas.android.com/tool</w:t>
      </w:r>
      <w:r>
        <w:fldChar w:fldCharType="end"/>
      </w:r>
      <w:r>
        <w:t>s"&gt;</w:t>
      </w:r>
    </w:p>
    <w:p>
      <w:pPr>
        <w:pStyle w:val="7"/>
        <w:spacing w:before="142"/>
        <w:ind w:left="1225"/>
      </w:pPr>
      <w:r>
        <w:t>&lt;!--</w:t>
      </w:r>
      <w:r>
        <w:rPr>
          <w:spacing w:val="-2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theme. --&gt;</w:t>
      </w:r>
    </w:p>
    <w:p>
      <w:pPr>
        <w:pStyle w:val="7"/>
        <w:spacing w:before="144"/>
        <w:ind w:left="1225"/>
      </w:pPr>
      <w:r>
        <w:t>&lt;style</w:t>
      </w:r>
      <w:r>
        <w:rPr>
          <w:spacing w:val="-5"/>
        </w:rPr>
        <w:t xml:space="preserve"> </w:t>
      </w:r>
      <w:r>
        <w:t>name="Theme.App2"</w:t>
      </w:r>
      <w:r>
        <w:rPr>
          <w:spacing w:val="-3"/>
        </w:rPr>
        <w:t xml:space="preserve"> </w:t>
      </w:r>
      <w:r>
        <w:t>parent="Theme.MaterialComponents.DayNight.DarkActionBar"&gt;</w:t>
      </w:r>
    </w:p>
    <w:p>
      <w:pPr>
        <w:pStyle w:val="7"/>
        <w:spacing w:before="141"/>
        <w:ind w:left="1465"/>
      </w:pPr>
      <w:r>
        <w:t>&lt;!--</w:t>
      </w:r>
      <w:r>
        <w:rPr>
          <w:spacing w:val="-3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brand color.</w:t>
      </w:r>
      <w:r>
        <w:rPr>
          <w:spacing w:val="-1"/>
        </w:rPr>
        <w:t xml:space="preserve"> </w:t>
      </w:r>
      <w:r>
        <w:t>--&gt;</w:t>
      </w:r>
    </w:p>
    <w:p>
      <w:pPr>
        <w:pStyle w:val="7"/>
        <w:spacing w:before="144"/>
        <w:ind w:left="1465"/>
      </w:pPr>
      <w:r>
        <w:t>&lt;item</w:t>
      </w:r>
      <w:r>
        <w:rPr>
          <w:spacing w:val="-4"/>
        </w:rPr>
        <w:t xml:space="preserve"> </w:t>
      </w:r>
      <w:r>
        <w:t>name="colorPrimary"&gt;@color/purple_200&lt;/item&gt;</w:t>
      </w:r>
    </w:p>
    <w:p>
      <w:pPr>
        <w:pStyle w:val="7"/>
        <w:spacing w:before="145"/>
        <w:ind w:left="1465"/>
      </w:pPr>
      <w:r>
        <w:t>&lt;item</w:t>
      </w:r>
      <w:r>
        <w:rPr>
          <w:spacing w:val="-5"/>
        </w:rPr>
        <w:t xml:space="preserve"> </w:t>
      </w:r>
      <w:r>
        <w:t>name="colorPrimaryVariant"&gt;@color/purple_700&lt;/item&gt;</w:t>
      </w:r>
    </w:p>
    <w:p>
      <w:pPr>
        <w:pStyle w:val="7"/>
        <w:spacing w:before="141"/>
        <w:ind w:left="1465"/>
      </w:pPr>
      <w:r>
        <w:t>&lt;item</w:t>
      </w:r>
      <w:r>
        <w:rPr>
          <w:spacing w:val="-4"/>
        </w:rPr>
        <w:t xml:space="preserve"> </w:t>
      </w:r>
      <w:r>
        <w:t>name="colorOnPrimary"&gt;@color/black&lt;/item&gt;</w:t>
      </w:r>
    </w:p>
    <w:p>
      <w:pPr>
        <w:pStyle w:val="7"/>
        <w:spacing w:before="145"/>
        <w:ind w:left="1465"/>
      </w:pPr>
      <w:r>
        <w:t>&lt;!--</w:t>
      </w:r>
      <w:r>
        <w:rPr>
          <w:spacing w:val="-2"/>
        </w:rPr>
        <w:t xml:space="preserve"> </w:t>
      </w:r>
      <w:r>
        <w:t>Secondary</w:t>
      </w:r>
      <w:r>
        <w:rPr>
          <w:spacing w:val="-1"/>
        </w:rPr>
        <w:t xml:space="preserve"> </w:t>
      </w:r>
      <w:r>
        <w:t>brand</w:t>
      </w:r>
      <w:r>
        <w:rPr>
          <w:spacing w:val="-1"/>
        </w:rPr>
        <w:t xml:space="preserve"> </w:t>
      </w:r>
      <w:r>
        <w:t>color. --&gt;</w:t>
      </w:r>
    </w:p>
    <w:p>
      <w:pPr>
        <w:pStyle w:val="7"/>
        <w:spacing w:before="141"/>
        <w:ind w:left="1465"/>
      </w:pPr>
      <w:r>
        <w:t>&lt;item</w:t>
      </w:r>
      <w:r>
        <w:rPr>
          <w:spacing w:val="-4"/>
        </w:rPr>
        <w:t xml:space="preserve"> </w:t>
      </w:r>
      <w:r>
        <w:t>name="colorSecondary"&gt;@color/teal_200&lt;/item&gt;</w:t>
      </w:r>
    </w:p>
    <w:p>
      <w:pPr>
        <w:pStyle w:val="7"/>
        <w:spacing w:before="144"/>
        <w:ind w:left="1465"/>
      </w:pPr>
      <w:r>
        <w:t>&lt;item</w:t>
      </w:r>
      <w:r>
        <w:rPr>
          <w:spacing w:val="-5"/>
        </w:rPr>
        <w:t xml:space="preserve"> </w:t>
      </w:r>
      <w:r>
        <w:t>name="colorSecondaryVariant"&gt;@color/teal_200&lt;/item&gt;</w:t>
      </w:r>
    </w:p>
    <w:p>
      <w:pPr>
        <w:pStyle w:val="7"/>
        <w:spacing w:before="142"/>
        <w:ind w:left="1465"/>
      </w:pPr>
      <w:r>
        <w:t>&lt;item</w:t>
      </w:r>
      <w:r>
        <w:rPr>
          <w:spacing w:val="-4"/>
        </w:rPr>
        <w:t xml:space="preserve"> </w:t>
      </w:r>
      <w:r>
        <w:t>name="colorOnSecondary"&gt;@color/black&lt;/item&gt;</w:t>
      </w:r>
    </w:p>
    <w:p>
      <w:pPr>
        <w:pStyle w:val="7"/>
        <w:spacing w:before="144"/>
        <w:ind w:left="1465"/>
      </w:pPr>
      <w:r>
        <w:t>&lt;!--</w:t>
      </w:r>
      <w:r>
        <w:rPr>
          <w:spacing w:val="-2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color. --&gt;</w:t>
      </w:r>
    </w:p>
    <w:p>
      <w:pPr>
        <w:pStyle w:val="7"/>
        <w:spacing w:before="144"/>
        <w:ind w:left="1465"/>
      </w:pPr>
      <w:r>
        <w:t>&lt;item</w:t>
      </w:r>
      <w:r>
        <w:rPr>
          <w:spacing w:val="-5"/>
        </w:rPr>
        <w:t xml:space="preserve"> </w:t>
      </w:r>
      <w:r>
        <w:t>name="android:statusBarColor"</w:t>
      </w:r>
      <w:r>
        <w:rPr>
          <w:spacing w:val="-4"/>
        </w:rPr>
        <w:t xml:space="preserve"> </w:t>
      </w:r>
      <w:r>
        <w:t>tools:targetApi="l"&gt;?attr/colorPrimaryVariant&lt;/item&gt;</w:t>
      </w:r>
    </w:p>
    <w:p>
      <w:pPr>
        <w:pStyle w:val="7"/>
        <w:spacing w:before="142"/>
        <w:ind w:left="1465"/>
      </w:pPr>
      <w:r>
        <w:t>&lt;!--</w:t>
      </w:r>
      <w:r>
        <w:rPr>
          <w:spacing w:val="-3"/>
        </w:rPr>
        <w:t xml:space="preserve"> </w:t>
      </w:r>
      <w:r>
        <w:t>Customize</w:t>
      </w:r>
      <w:r>
        <w:rPr>
          <w:spacing w:val="-3"/>
        </w:rPr>
        <w:t xml:space="preserve"> </w:t>
      </w:r>
      <w:r>
        <w:t>your theme</w:t>
      </w:r>
      <w:r>
        <w:rPr>
          <w:spacing w:val="-3"/>
        </w:rPr>
        <w:t xml:space="preserve"> </w:t>
      </w:r>
      <w:r>
        <w:t>here.</w:t>
      </w:r>
      <w:r>
        <w:rPr>
          <w:spacing w:val="2"/>
        </w:rPr>
        <w:t xml:space="preserve"> </w:t>
      </w:r>
      <w:r>
        <w:t>--&gt;</w:t>
      </w:r>
    </w:p>
    <w:p>
      <w:pPr>
        <w:pStyle w:val="7"/>
        <w:spacing w:before="144"/>
        <w:ind w:left="1225"/>
      </w:pPr>
      <w:r>
        <w:t>&lt;/style&gt;</w:t>
      </w:r>
    </w:p>
    <w:p>
      <w:pPr>
        <w:pStyle w:val="7"/>
        <w:spacing w:before="142"/>
        <w:ind w:left="985"/>
      </w:pPr>
      <w:r>
        <w:t>&lt;/resources&gt;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3"/>
        <w:spacing w:before="163"/>
      </w:pPr>
      <w:r>
        <w:rPr>
          <w:u w:val="thick"/>
        </w:rPr>
        <w:t>TESTING</w:t>
      </w:r>
    </w:p>
    <w:p>
      <w:pPr>
        <w:pStyle w:val="9"/>
        <w:numPr>
          <w:ilvl w:val="1"/>
          <w:numId w:val="13"/>
        </w:numPr>
        <w:tabs>
          <w:tab w:val="left" w:pos="1405"/>
        </w:tabs>
        <w:spacing w:before="254" w:after="0" w:line="240" w:lineRule="auto"/>
        <w:ind w:left="1404" w:right="0" w:hanging="420"/>
        <w:jc w:val="left"/>
        <w:rPr>
          <w:b/>
          <w:sz w:val="28"/>
        </w:rPr>
      </w:pPr>
      <w:r>
        <w:rPr>
          <w:b/>
          <w:sz w:val="28"/>
        </w:rPr>
        <w:t>Introduction</w:t>
      </w:r>
    </w:p>
    <w:p>
      <w:pPr>
        <w:pStyle w:val="7"/>
        <w:spacing w:before="217" w:line="357" w:lineRule="auto"/>
        <w:ind w:left="994" w:right="1117" w:firstLine="710"/>
      </w:pPr>
      <w:r>
        <w:t>Testing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correctness,</w:t>
      </w:r>
      <w:r>
        <w:rPr>
          <w:spacing w:val="-1"/>
        </w:rPr>
        <w:t xml:space="preserve"> </w:t>
      </w:r>
      <w:r>
        <w:t>completeness,</w:t>
      </w:r>
      <w:r>
        <w:rPr>
          <w:spacing w:val="-1"/>
        </w:rPr>
        <w:t xml:space="preserve"> </w:t>
      </w:r>
      <w:r>
        <w:t>security,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quality of developed computer software. A technical investigation, performed on behalf of</w:t>
      </w:r>
      <w:r>
        <w:rPr>
          <w:spacing w:val="1"/>
        </w:rPr>
        <w:t xml:space="preserve"> </w:t>
      </w:r>
      <w:r>
        <w:t>stakeholders, that is intended to reveal quality-related information about the product with</w:t>
      </w:r>
      <w:r>
        <w:rPr>
          <w:spacing w:val="1"/>
        </w:rPr>
        <w:t xml:space="preserve"> </w:t>
      </w:r>
      <w:r>
        <w:t>respect</w:t>
      </w:r>
      <w:r>
        <w:rPr>
          <w:spacing w:val="-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context in which it is</w:t>
      </w:r>
      <w:r>
        <w:rPr>
          <w:spacing w:val="-1"/>
        </w:rPr>
        <w:t xml:space="preserve"> </w:t>
      </w:r>
      <w:r>
        <w:t>intended to operate.</w:t>
      </w:r>
    </w:p>
    <w:p>
      <w:pPr>
        <w:pStyle w:val="4"/>
        <w:spacing w:before="101"/>
        <w:rPr>
          <w:u w:val="none"/>
        </w:rPr>
      </w:pPr>
      <w:r>
        <w:rPr>
          <w:u w:val="none"/>
        </w:rPr>
        <w:t>White-box</w:t>
      </w:r>
      <w:r>
        <w:rPr>
          <w:spacing w:val="-2"/>
          <w:u w:val="none"/>
        </w:rPr>
        <w:t xml:space="preserve"> </w:t>
      </w:r>
      <w:r>
        <w:rPr>
          <w:u w:val="none"/>
        </w:rPr>
        <w:t>and</w:t>
      </w:r>
      <w:r>
        <w:rPr>
          <w:spacing w:val="-1"/>
          <w:u w:val="none"/>
        </w:rPr>
        <w:t xml:space="preserve"> </w:t>
      </w:r>
      <w:r>
        <w:rPr>
          <w:u w:val="none"/>
        </w:rPr>
        <w:t>black-box</w:t>
      </w:r>
      <w:r>
        <w:rPr>
          <w:spacing w:val="-1"/>
          <w:u w:val="none"/>
        </w:rPr>
        <w:t xml:space="preserve"> </w:t>
      </w:r>
      <w:r>
        <w:rPr>
          <w:u w:val="none"/>
        </w:rPr>
        <w:t>testing</w:t>
      </w:r>
    </w:p>
    <w:p>
      <w:pPr>
        <w:pStyle w:val="7"/>
        <w:spacing w:before="230" w:line="357" w:lineRule="auto"/>
        <w:ind w:left="994" w:right="944" w:firstLine="710"/>
      </w:pPr>
      <w:r>
        <w:t>White box and black box testing are terms used to describe the point of view a test</w:t>
      </w:r>
      <w:r>
        <w:rPr>
          <w:spacing w:val="1"/>
        </w:rPr>
        <w:t xml:space="preserve"> </w:t>
      </w:r>
      <w:r>
        <w:t>engineer takes when designing test cases. Black box being an external view of the test object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white</w:t>
      </w:r>
      <w:r>
        <w:rPr>
          <w:spacing w:val="-1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an internal</w:t>
      </w:r>
      <w:r>
        <w:rPr>
          <w:spacing w:val="-1"/>
        </w:rPr>
        <w:t xml:space="preserve"> </w:t>
      </w:r>
      <w:r>
        <w:t>view.</w:t>
      </w:r>
      <w:r>
        <w:rPr>
          <w:spacing w:val="-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is partly</w:t>
      </w:r>
      <w:r>
        <w:rPr>
          <w:spacing w:val="-1"/>
        </w:rPr>
        <w:t xml:space="preserve"> </w:t>
      </w:r>
      <w:r>
        <w:t>intuitive.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largely</w:t>
      </w:r>
      <w:r>
        <w:rPr>
          <w:spacing w:val="3"/>
        </w:rPr>
        <w:t xml:space="preserve"> </w:t>
      </w:r>
      <w:r>
        <w:t>systematic.</w:t>
      </w:r>
    </w:p>
    <w:p>
      <w:pPr>
        <w:spacing w:after="0" w:line="357" w:lineRule="auto"/>
        <w:sectPr>
          <w:pgSz w:w="12240" w:h="15840"/>
          <w:pgMar w:top="144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4" w:line="357" w:lineRule="auto"/>
        <w:ind w:left="994" w:right="1211"/>
        <w:jc w:val="both"/>
      </w:pPr>
      <w:r>
        <w:t>Good testing involves much more than just running the program a few times to see whether it</w:t>
      </w:r>
      <w:r>
        <w:rPr>
          <w:spacing w:val="-57"/>
        </w:rPr>
        <w:t xml:space="preserve"> </w:t>
      </w:r>
      <w:r>
        <w:t>works. Thorough analysis of the program under test, backed by a broad knowledge of testing</w:t>
      </w:r>
      <w:r>
        <w:rPr>
          <w:spacing w:val="-57"/>
        </w:rPr>
        <w:t xml:space="preserve"> </w:t>
      </w:r>
      <w:r>
        <w:t>techniques</w:t>
      </w:r>
      <w:r>
        <w:rPr>
          <w:spacing w:val="-1"/>
        </w:rPr>
        <w:t xml:space="preserve"> </w:t>
      </w:r>
      <w:r>
        <w:t>and tools are</w:t>
      </w:r>
      <w:r>
        <w:rPr>
          <w:spacing w:val="1"/>
        </w:rPr>
        <w:t xml:space="preserve"> </w:t>
      </w:r>
      <w:r>
        <w:t>prerequisites to systematic</w:t>
      </w:r>
      <w:r>
        <w:rPr>
          <w:spacing w:val="-1"/>
        </w:rPr>
        <w:t xml:space="preserve"> </w:t>
      </w:r>
      <w:r>
        <w:t>testing.</w:t>
      </w:r>
    </w:p>
    <w:p>
      <w:pPr>
        <w:pStyle w:val="4"/>
        <w:spacing w:before="101"/>
        <w:jc w:val="both"/>
        <w:rPr>
          <w:u w:val="none"/>
        </w:rPr>
      </w:pPr>
      <w:r>
        <w:rPr>
          <w:u w:val="none"/>
        </w:rPr>
        <w:t>Functional</w:t>
      </w:r>
      <w:r>
        <w:rPr>
          <w:spacing w:val="-2"/>
          <w:u w:val="none"/>
        </w:rPr>
        <w:t xml:space="preserve"> </w:t>
      </w:r>
      <w:r>
        <w:rPr>
          <w:u w:val="none"/>
        </w:rPr>
        <w:t>test</w:t>
      </w:r>
    </w:p>
    <w:p>
      <w:pPr>
        <w:pStyle w:val="7"/>
        <w:spacing w:before="230" w:line="357" w:lineRule="auto"/>
        <w:ind w:left="994" w:right="1018" w:firstLine="710"/>
      </w:pPr>
      <w:r>
        <w:t>Functional tests provide systematic demonstrations that functions tested are available as</w:t>
      </w:r>
      <w:r>
        <w:rPr>
          <w:spacing w:val="-57"/>
        </w:rPr>
        <w:t xml:space="preserve"> </w:t>
      </w:r>
      <w:r>
        <w:t>specified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business and</w:t>
      </w:r>
      <w:r>
        <w:rPr>
          <w:spacing w:val="-1"/>
        </w:rPr>
        <w:t xml:space="preserve"> </w:t>
      </w:r>
      <w:r>
        <w:t>technical</w:t>
      </w:r>
      <w:r>
        <w:rPr>
          <w:spacing w:val="-1"/>
        </w:rPr>
        <w:t xml:space="preserve"> </w:t>
      </w:r>
      <w:r>
        <w:t>requirements,</w:t>
      </w:r>
      <w:r>
        <w:rPr>
          <w:spacing w:val="-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documentation,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manuals.</w:t>
      </w:r>
    </w:p>
    <w:p>
      <w:pPr>
        <w:pStyle w:val="4"/>
        <w:spacing w:before="102"/>
        <w:jc w:val="both"/>
        <w:rPr>
          <w:u w:val="none"/>
        </w:rPr>
      </w:pPr>
      <w:r>
        <w:rPr>
          <w:u w:val="none"/>
        </w:rPr>
        <w:t>System</w:t>
      </w:r>
      <w:r>
        <w:rPr>
          <w:spacing w:val="-1"/>
          <w:u w:val="none"/>
        </w:rPr>
        <w:t xml:space="preserve"> </w:t>
      </w:r>
      <w:r>
        <w:rPr>
          <w:u w:val="none"/>
        </w:rPr>
        <w:t>Test</w:t>
      </w:r>
    </w:p>
    <w:p>
      <w:pPr>
        <w:pStyle w:val="7"/>
        <w:spacing w:before="230" w:line="357" w:lineRule="auto"/>
        <w:ind w:left="994" w:right="1058" w:firstLine="710"/>
      </w:pPr>
      <w:r>
        <w:t>System testing ensures that the entire integrated software system meets requirements. It</w:t>
      </w:r>
      <w:r>
        <w:rPr>
          <w:spacing w:val="-57"/>
        </w:rPr>
        <w:t xml:space="preserve"> </w:t>
      </w:r>
      <w:r>
        <w:t>tests a configuration to ensure known and predictable results. An example of system testing is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configuration oriented system integration test.</w:t>
      </w:r>
    </w:p>
    <w:p>
      <w:pPr>
        <w:pStyle w:val="7"/>
        <w:spacing w:before="99" w:line="357" w:lineRule="auto"/>
        <w:ind w:left="994" w:right="964" w:hanging="10"/>
      </w:pPr>
      <w:r>
        <w:t>System testing is based on process descriptions and flows, emphasizing pre driven process links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integration points.</w:t>
      </w:r>
    </w:p>
    <w:p>
      <w:pPr>
        <w:pStyle w:val="4"/>
        <w:spacing w:before="107"/>
        <w:rPr>
          <w:u w:val="none"/>
        </w:rPr>
      </w:pPr>
      <w:r>
        <w:rPr>
          <w:u w:val="none"/>
        </w:rPr>
        <w:t>Performance</w:t>
      </w:r>
      <w:r>
        <w:rPr>
          <w:spacing w:val="-3"/>
          <w:u w:val="none"/>
        </w:rPr>
        <w:t xml:space="preserve"> </w:t>
      </w:r>
      <w:r>
        <w:rPr>
          <w:u w:val="none"/>
        </w:rPr>
        <w:t>Test</w:t>
      </w:r>
    </w:p>
    <w:p>
      <w:pPr>
        <w:pStyle w:val="7"/>
        <w:spacing w:before="232" w:line="357" w:lineRule="auto"/>
        <w:ind w:left="994" w:right="998" w:firstLine="710"/>
      </w:pPr>
      <w:r>
        <w:t>The Performance test ensures that the output be produced within the time limits, and the</w:t>
      </w:r>
      <w:r>
        <w:rPr>
          <w:spacing w:val="-57"/>
        </w:rPr>
        <w:t xml:space="preserve"> </w:t>
      </w:r>
      <w:r>
        <w:t>time taken by the system for compiling, giving response to the users and request being send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for to retrieve</w:t>
      </w:r>
      <w:r>
        <w:rPr>
          <w:spacing w:val="1"/>
        </w:rPr>
        <w:t xml:space="preserve"> </w:t>
      </w:r>
      <w:r>
        <w:t>the results.</w:t>
      </w:r>
    </w:p>
    <w:p>
      <w:pPr>
        <w:pStyle w:val="4"/>
        <w:spacing w:before="99"/>
        <w:rPr>
          <w:u w:val="none"/>
        </w:rPr>
      </w:pPr>
      <w:r>
        <w:rPr>
          <w:u w:val="none"/>
        </w:rPr>
        <w:t>Integration</w:t>
      </w:r>
      <w:r>
        <w:rPr>
          <w:spacing w:val="-2"/>
          <w:u w:val="none"/>
        </w:rPr>
        <w:t xml:space="preserve"> </w:t>
      </w:r>
      <w:r>
        <w:rPr>
          <w:u w:val="none"/>
        </w:rPr>
        <w:t>Testing</w:t>
      </w:r>
    </w:p>
    <w:p>
      <w:pPr>
        <w:pStyle w:val="7"/>
        <w:spacing w:before="231" w:line="357" w:lineRule="auto"/>
        <w:ind w:left="994" w:right="879" w:firstLine="710"/>
      </w:pPr>
      <w:r>
        <w:t>The phase of software testing in which individual software modules are combined and</w:t>
      </w:r>
      <w:r>
        <w:rPr>
          <w:spacing w:val="1"/>
        </w:rPr>
        <w:t xml:space="preserve"> </w:t>
      </w:r>
      <w:r>
        <w:t>tested as a group. The purpose of integration testing is to verify functional, performance and</w:t>
      </w:r>
      <w:r>
        <w:rPr>
          <w:spacing w:val="1"/>
        </w:rPr>
        <w:t xml:space="preserve"> </w:t>
      </w:r>
      <w:r>
        <w:t>reliability requirements placed on major design items. These "design items", i.e. assemblages (or</w:t>
      </w:r>
      <w:r>
        <w:rPr>
          <w:spacing w:val="-58"/>
        </w:rPr>
        <w:t xml:space="preserve"> </w:t>
      </w:r>
      <w:r>
        <w:t>groups of units), are exercised through their interfaces using black box testing, success and error</w:t>
      </w:r>
      <w:r>
        <w:rPr>
          <w:spacing w:val="-57"/>
        </w:rPr>
        <w:t xml:space="preserve"> </w:t>
      </w:r>
      <w:r>
        <w:t>cases being simulated via appropriate parameter and data inputs. Simulated usage of shared data</w:t>
      </w:r>
      <w:r>
        <w:rPr>
          <w:spacing w:val="-57"/>
        </w:rPr>
        <w:t xml:space="preserve"> </w:t>
      </w:r>
      <w:r>
        <w:t>areas and interprocess communication is tested and individual subsystems are exercised through</w:t>
      </w:r>
      <w:r>
        <w:rPr>
          <w:spacing w:val="-57"/>
        </w:rPr>
        <w:t xml:space="preserve"> </w:t>
      </w:r>
      <w:r>
        <w:t>their input interface. Test cases are constructed to test that all components within assemblages</w:t>
      </w:r>
      <w:r>
        <w:rPr>
          <w:spacing w:val="1"/>
        </w:rPr>
        <w:t xml:space="preserve"> </w:t>
      </w:r>
      <w:r>
        <w:t>interact</w:t>
      </w:r>
      <w:r>
        <w:rPr>
          <w:spacing w:val="-1"/>
        </w:rPr>
        <w:t xml:space="preserve"> </w:t>
      </w:r>
      <w:r>
        <w:t>correctly.</w:t>
      </w:r>
    </w:p>
    <w:p>
      <w:pPr>
        <w:pStyle w:val="3"/>
        <w:numPr>
          <w:ilvl w:val="1"/>
          <w:numId w:val="13"/>
        </w:numPr>
        <w:tabs>
          <w:tab w:val="left" w:pos="1408"/>
        </w:tabs>
        <w:spacing w:before="134" w:after="0" w:line="240" w:lineRule="auto"/>
        <w:ind w:left="1407" w:right="0" w:hanging="423"/>
        <w:jc w:val="left"/>
      </w:pPr>
      <w:r>
        <w:t>Software</w:t>
      </w:r>
      <w:r>
        <w:rPr>
          <w:spacing w:val="-2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Cycle</w:t>
      </w:r>
    </w:p>
    <w:p>
      <w:pPr>
        <w:pStyle w:val="7"/>
        <w:spacing w:before="219"/>
        <w:ind w:left="985"/>
      </w:pPr>
      <w:r>
        <w:t>Although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varies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organizations,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cycle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testing:</w:t>
      </w:r>
    </w:p>
    <w:p>
      <w:pPr>
        <w:pStyle w:val="7"/>
        <w:spacing w:before="10"/>
        <w:rPr>
          <w:sz w:val="20"/>
        </w:rPr>
      </w:pPr>
    </w:p>
    <w:p>
      <w:pPr>
        <w:pStyle w:val="9"/>
        <w:numPr>
          <w:ilvl w:val="0"/>
          <w:numId w:val="14"/>
        </w:numPr>
        <w:tabs>
          <w:tab w:val="left" w:pos="995"/>
        </w:tabs>
        <w:spacing w:before="0" w:after="0" w:line="360" w:lineRule="auto"/>
        <w:ind w:left="994" w:right="1797" w:hanging="361"/>
        <w:jc w:val="left"/>
        <w:rPr>
          <w:sz w:val="24"/>
        </w:rPr>
      </w:pP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Analysis: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begin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phase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57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life</w:t>
      </w:r>
      <w:r>
        <w:rPr>
          <w:spacing w:val="-2"/>
          <w:sz w:val="24"/>
        </w:rPr>
        <w:t xml:space="preserve"> </w:t>
      </w:r>
      <w:r>
        <w:rPr>
          <w:sz w:val="24"/>
        </w:rPr>
        <w:t>cycle.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numPr>
          <w:ilvl w:val="0"/>
          <w:numId w:val="14"/>
        </w:numPr>
        <w:tabs>
          <w:tab w:val="left" w:pos="995"/>
        </w:tabs>
        <w:spacing w:before="64" w:after="0" w:line="360" w:lineRule="auto"/>
        <w:ind w:left="994" w:right="1127" w:hanging="361"/>
        <w:jc w:val="left"/>
        <w:rPr>
          <w:sz w:val="24"/>
        </w:rPr>
      </w:pP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phase,</w:t>
      </w:r>
      <w:r>
        <w:rPr>
          <w:spacing w:val="1"/>
          <w:sz w:val="24"/>
        </w:rPr>
        <w:t xml:space="preserve"> </w:t>
      </w:r>
      <w:r>
        <w:rPr>
          <w:sz w:val="24"/>
        </w:rPr>
        <w:t>testers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developers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determining</w:t>
      </w:r>
      <w:r>
        <w:rPr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1"/>
          <w:sz w:val="24"/>
        </w:rPr>
        <w:t xml:space="preserve"> </w:t>
      </w:r>
      <w:r>
        <w:rPr>
          <w:sz w:val="24"/>
        </w:rPr>
        <w:t>aspects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testable</w:t>
      </w:r>
      <w:r>
        <w:rPr>
          <w:spacing w:val="-1"/>
          <w:sz w:val="24"/>
        </w:rPr>
        <w:t xml:space="preserve"> </w:t>
      </w:r>
      <w:r>
        <w:rPr>
          <w:sz w:val="24"/>
        </w:rPr>
        <w:t>and under what parameter those</w:t>
      </w:r>
      <w:r>
        <w:rPr>
          <w:spacing w:val="-1"/>
          <w:sz w:val="24"/>
        </w:rPr>
        <w:t xml:space="preserve"> </w:t>
      </w:r>
      <w:r>
        <w:rPr>
          <w:sz w:val="24"/>
        </w:rPr>
        <w:t>tests</w:t>
      </w:r>
      <w:r>
        <w:rPr>
          <w:spacing w:val="2"/>
          <w:sz w:val="24"/>
        </w:rPr>
        <w:t xml:space="preserve"> </w:t>
      </w:r>
      <w:r>
        <w:rPr>
          <w:sz w:val="24"/>
        </w:rPr>
        <w:t>work.</w:t>
      </w:r>
    </w:p>
    <w:p>
      <w:pPr>
        <w:pStyle w:val="9"/>
        <w:numPr>
          <w:ilvl w:val="0"/>
          <w:numId w:val="14"/>
        </w:numPr>
        <w:tabs>
          <w:tab w:val="left" w:pos="995"/>
        </w:tabs>
        <w:spacing w:before="3" w:after="0" w:line="240" w:lineRule="auto"/>
        <w:ind w:left="994" w:right="0" w:hanging="361"/>
        <w:jc w:val="left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Planning: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Strategy,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Plan(s),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Bed</w:t>
      </w:r>
      <w:r>
        <w:rPr>
          <w:spacing w:val="-1"/>
          <w:sz w:val="24"/>
        </w:rPr>
        <w:t xml:space="preserve"> </w:t>
      </w:r>
      <w:r>
        <w:rPr>
          <w:sz w:val="24"/>
        </w:rPr>
        <w:t>creation.</w:t>
      </w:r>
    </w:p>
    <w:p>
      <w:pPr>
        <w:pStyle w:val="9"/>
        <w:numPr>
          <w:ilvl w:val="0"/>
          <w:numId w:val="14"/>
        </w:numPr>
        <w:tabs>
          <w:tab w:val="left" w:pos="995"/>
        </w:tabs>
        <w:spacing w:before="141" w:after="0" w:line="357" w:lineRule="auto"/>
        <w:ind w:left="994" w:right="1535" w:hanging="361"/>
        <w:jc w:val="left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Development:</w:t>
      </w:r>
      <w:r>
        <w:rPr>
          <w:spacing w:val="-1"/>
          <w:sz w:val="24"/>
        </w:rPr>
        <w:t xml:space="preserve"> </w:t>
      </w:r>
      <w:r>
        <w:rPr>
          <w:sz w:val="24"/>
        </w:rPr>
        <w:t>Test Procedures,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Scenarios,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Cases,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Scripts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software.</w:t>
      </w:r>
    </w:p>
    <w:p>
      <w:pPr>
        <w:pStyle w:val="9"/>
        <w:numPr>
          <w:ilvl w:val="0"/>
          <w:numId w:val="14"/>
        </w:numPr>
        <w:tabs>
          <w:tab w:val="left" w:pos="995"/>
        </w:tabs>
        <w:spacing w:before="6" w:after="0" w:line="355" w:lineRule="auto"/>
        <w:ind w:left="994" w:right="1097" w:hanging="361"/>
        <w:jc w:val="left"/>
        <w:rPr>
          <w:sz w:val="24"/>
        </w:rPr>
      </w:pPr>
      <w:r>
        <w:rPr>
          <w:sz w:val="24"/>
        </w:rPr>
        <w:t>Test Execution: Testers execute the software based on the plans and tests and report any errors</w:t>
      </w:r>
      <w:r>
        <w:rPr>
          <w:spacing w:val="-57"/>
          <w:sz w:val="24"/>
        </w:rPr>
        <w:t xml:space="preserve"> </w:t>
      </w:r>
      <w:r>
        <w:rPr>
          <w:sz w:val="24"/>
        </w:rPr>
        <w:t>found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 team.</w:t>
      </w:r>
    </w:p>
    <w:p>
      <w:pPr>
        <w:pStyle w:val="9"/>
        <w:numPr>
          <w:ilvl w:val="0"/>
          <w:numId w:val="14"/>
        </w:numPr>
        <w:tabs>
          <w:tab w:val="left" w:pos="995"/>
        </w:tabs>
        <w:spacing w:before="8" w:after="0" w:line="355" w:lineRule="auto"/>
        <w:ind w:left="994" w:right="1130" w:hanging="361"/>
        <w:jc w:val="left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Reporting:</w:t>
      </w:r>
      <w:r>
        <w:rPr>
          <w:spacing w:val="-1"/>
          <w:sz w:val="24"/>
        </w:rPr>
        <w:t xml:space="preserve"> </w:t>
      </w:r>
      <w:r>
        <w:rPr>
          <w:sz w:val="24"/>
        </w:rPr>
        <w:t>Once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completed,</w:t>
      </w:r>
      <w:r>
        <w:rPr>
          <w:spacing w:val="-1"/>
          <w:sz w:val="24"/>
        </w:rPr>
        <w:t xml:space="preserve"> </w:t>
      </w:r>
      <w:r>
        <w:rPr>
          <w:sz w:val="24"/>
        </w:rPr>
        <w:t>testers</w:t>
      </w:r>
      <w:r>
        <w:rPr>
          <w:spacing w:val="-1"/>
          <w:sz w:val="24"/>
        </w:rPr>
        <w:t xml:space="preserve"> </w:t>
      </w:r>
      <w:r>
        <w:rPr>
          <w:sz w:val="24"/>
        </w:rPr>
        <w:t>generate</w:t>
      </w:r>
      <w:r>
        <w:rPr>
          <w:spacing w:val="-1"/>
          <w:sz w:val="24"/>
        </w:rPr>
        <w:t xml:space="preserve"> </w:t>
      </w:r>
      <w:r>
        <w:rPr>
          <w:sz w:val="24"/>
        </w:rPr>
        <w:t>metrics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final</w:t>
      </w:r>
      <w:r>
        <w:rPr>
          <w:spacing w:val="-1"/>
          <w:sz w:val="24"/>
        </w:rPr>
        <w:t xml:space="preserve"> </w:t>
      </w:r>
      <w:r>
        <w:rPr>
          <w:sz w:val="24"/>
        </w:rPr>
        <w:t>reports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test effort</w:t>
      </w:r>
      <w:r>
        <w:rPr>
          <w:spacing w:val="1"/>
          <w:sz w:val="24"/>
        </w:rPr>
        <w:t xml:space="preserve"> </w:t>
      </w:r>
      <w:r>
        <w:rPr>
          <w:sz w:val="24"/>
        </w:rPr>
        <w:t>and whether or</w:t>
      </w:r>
      <w:r>
        <w:rPr>
          <w:spacing w:val="-3"/>
          <w:sz w:val="24"/>
        </w:rPr>
        <w:t xml:space="preserve"> </w:t>
      </w:r>
      <w:r>
        <w:rPr>
          <w:sz w:val="24"/>
        </w:rPr>
        <w:t>not the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tested is ready</w:t>
      </w:r>
      <w:r>
        <w:rPr>
          <w:spacing w:val="-1"/>
          <w:sz w:val="24"/>
        </w:rPr>
        <w:t xml:space="preserve"> </w:t>
      </w:r>
      <w:r>
        <w:rPr>
          <w:sz w:val="24"/>
        </w:rPr>
        <w:t>for release.</w:t>
      </w:r>
    </w:p>
    <w:p>
      <w:pPr>
        <w:pStyle w:val="9"/>
        <w:numPr>
          <w:ilvl w:val="0"/>
          <w:numId w:val="14"/>
        </w:numPr>
        <w:tabs>
          <w:tab w:val="left" w:pos="995"/>
        </w:tabs>
        <w:spacing w:before="7" w:after="0" w:line="240" w:lineRule="auto"/>
        <w:ind w:left="994" w:right="0" w:hanging="361"/>
        <w:jc w:val="left"/>
        <w:rPr>
          <w:sz w:val="24"/>
        </w:rPr>
      </w:pPr>
      <w:r>
        <w:rPr>
          <w:sz w:val="24"/>
        </w:rPr>
        <w:t>Retesting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defects</w:t>
      </w:r>
    </w:p>
    <w:p>
      <w:pPr>
        <w:pStyle w:val="7"/>
        <w:spacing w:before="15" w:line="357" w:lineRule="auto"/>
        <w:ind w:left="994" w:right="996" w:firstLine="360"/>
      </w:pPr>
      <w:r>
        <w:t>Not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errors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defects</w:t>
      </w:r>
      <w:r>
        <w:rPr>
          <w:spacing w:val="-1"/>
        </w:rPr>
        <w:t xml:space="preserve"> </w:t>
      </w:r>
      <w:r>
        <w:t>reported 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fixed</w:t>
      </w:r>
      <w:r>
        <w:rPr>
          <w:spacing w:val="-1"/>
        </w:rPr>
        <w:t xml:space="preserve"> </w:t>
      </w:r>
      <w:r>
        <w:t>by a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team.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may</w:t>
      </w:r>
      <w:r>
        <w:rPr>
          <w:spacing w:val="-57"/>
        </w:rPr>
        <w:t xml:space="preserve"> </w:t>
      </w:r>
      <w:r>
        <w:t>be caused by errors in configuring the test software to match the development or production</w:t>
      </w:r>
      <w:r>
        <w:rPr>
          <w:spacing w:val="1"/>
        </w:rPr>
        <w:t xml:space="preserve"> </w:t>
      </w:r>
      <w:r>
        <w:t>environment.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defects can be</w:t>
      </w:r>
      <w:r>
        <w:rPr>
          <w:spacing w:val="-1"/>
        </w:rPr>
        <w:t xml:space="preserve"> </w:t>
      </w:r>
      <w:r>
        <w:t>handled</w:t>
      </w:r>
      <w:r>
        <w:rPr>
          <w:spacing w:val="-1"/>
        </w:rPr>
        <w:t xml:space="preserve"> </w:t>
      </w:r>
      <w:r>
        <w:t>by a workaround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production</w:t>
      </w:r>
      <w:r>
        <w:rPr>
          <w:spacing w:val="-1"/>
        </w:rPr>
        <w:t xml:space="preserve"> </w:t>
      </w:r>
      <w:r>
        <w:t>environment.</w:t>
      </w:r>
    </w:p>
    <w:p>
      <w:pPr>
        <w:pStyle w:val="7"/>
        <w:spacing w:line="357" w:lineRule="auto"/>
        <w:ind w:left="994" w:right="1045"/>
        <w:jc w:val="both"/>
      </w:pPr>
      <w:r>
        <w:t>Others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deferred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releases</w:t>
      </w:r>
      <w:r>
        <w:rPr>
          <w:spacing w:val="-1"/>
        </w:rPr>
        <w:t xml:space="preserve"> </w:t>
      </w:r>
      <w:r>
        <w:t>of the software,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deficiency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accepted</w:t>
      </w:r>
      <w:r>
        <w:rPr>
          <w:spacing w:val="-57"/>
        </w:rPr>
        <w:t xml:space="preserve"> </w:t>
      </w:r>
      <w:r>
        <w:t>by the business user. There are yet other defects that may be rejected by the development team</w:t>
      </w:r>
      <w:r>
        <w:rPr>
          <w:spacing w:val="-57"/>
        </w:rPr>
        <w:t xml:space="preserve"> </w:t>
      </w:r>
      <w:r>
        <w:t>(of</w:t>
      </w:r>
      <w:r>
        <w:rPr>
          <w:spacing w:val="-3"/>
        </w:rPr>
        <w:t xml:space="preserve"> </w:t>
      </w:r>
      <w:r>
        <w:t>course, with due reason) if</w:t>
      </w:r>
      <w:r>
        <w:rPr>
          <w:spacing w:val="-2"/>
        </w:rPr>
        <w:t xml:space="preserve"> </w:t>
      </w:r>
      <w:r>
        <w:t>they deem it inappropriate to</w:t>
      </w:r>
      <w:r>
        <w:rPr>
          <w:spacing w:val="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called a</w:t>
      </w:r>
      <w:r>
        <w:rPr>
          <w:spacing w:val="-1"/>
        </w:rPr>
        <w:t xml:space="preserve"> </w:t>
      </w:r>
      <w:r>
        <w:t>defect.</w:t>
      </w:r>
    </w:p>
    <w:p>
      <w:pPr>
        <w:pStyle w:val="3"/>
        <w:numPr>
          <w:ilvl w:val="1"/>
          <w:numId w:val="13"/>
        </w:numPr>
        <w:tabs>
          <w:tab w:val="left" w:pos="1408"/>
        </w:tabs>
        <w:spacing w:before="135" w:after="0" w:line="240" w:lineRule="auto"/>
        <w:ind w:left="1407" w:right="0" w:hanging="423"/>
        <w:jc w:val="both"/>
      </w:pPr>
      <w:r>
        <w:t>Testing</w:t>
      </w:r>
      <w:r>
        <w:rPr>
          <w:spacing w:val="-3"/>
        </w:rPr>
        <w:t xml:space="preserve"> </w:t>
      </w:r>
      <w:r>
        <w:t>fundamentals</w:t>
      </w:r>
    </w:p>
    <w:p>
      <w:pPr>
        <w:pStyle w:val="7"/>
        <w:spacing w:before="217" w:line="357" w:lineRule="auto"/>
        <w:ind w:left="994" w:right="918" w:firstLine="719"/>
      </w:pPr>
      <w:r>
        <w:t>Software</w:t>
      </w:r>
      <w:r>
        <w:rPr>
          <w:spacing w:val="-3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assurance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ultimate review of specification, design and coding. The increasing visibility of software as a</w:t>
      </w:r>
      <w:r>
        <w:rPr>
          <w:spacing w:val="1"/>
        </w:rPr>
        <w:t xml:space="preserve"> </w:t>
      </w:r>
      <w:r>
        <w:t>system element and the costs associated with a software failure are motivating forces for well</w:t>
      </w:r>
      <w:r>
        <w:rPr>
          <w:spacing w:val="1"/>
        </w:rPr>
        <w:t xml:space="preserve"> </w:t>
      </w:r>
      <w:r>
        <w:t>planned,</w:t>
      </w:r>
      <w:r>
        <w:rPr>
          <w:spacing w:val="-1"/>
        </w:rPr>
        <w:t xml:space="preserve"> </w:t>
      </w:r>
      <w:r>
        <w:t>through testing.</w:t>
      </w:r>
    </w:p>
    <w:p>
      <w:pPr>
        <w:pStyle w:val="7"/>
        <w:spacing w:before="101" w:line="441" w:lineRule="auto"/>
        <w:ind w:left="985" w:right="5056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integrating</w:t>
      </w:r>
      <w:r>
        <w:rPr>
          <w:spacing w:val="-1"/>
        </w:rPr>
        <w:t xml:space="preserve"> </w:t>
      </w:r>
      <w:r>
        <w:t>Project</w:t>
      </w:r>
      <w:r>
        <w:rPr>
          <w:spacing w:val="-57"/>
        </w:rPr>
        <w:t xml:space="preserve"> </w:t>
      </w:r>
      <w:r>
        <w:t>Builder</w:t>
      </w:r>
      <w:r>
        <w:rPr>
          <w:spacing w:val="-1"/>
        </w:rPr>
        <w:t xml:space="preserve"> </w:t>
      </w:r>
      <w:r>
        <w:t>into the</w:t>
      </w:r>
      <w:r>
        <w:rPr>
          <w:spacing w:val="-1"/>
        </w:rPr>
        <w:t xml:space="preserve"> </w:t>
      </w:r>
      <w:r>
        <w:t>test phase:</w:t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29" w:after="0" w:line="357" w:lineRule="auto"/>
        <w:ind w:left="994" w:right="1159" w:hanging="361"/>
        <w:jc w:val="left"/>
        <w:rPr>
          <w:sz w:val="24"/>
        </w:rPr>
      </w:pPr>
      <w:r>
        <w:rPr>
          <w:sz w:val="24"/>
        </w:rPr>
        <w:t>Testers do not install Project Builder, use Project Builder functionality to compile and source-</w:t>
      </w:r>
      <w:r>
        <w:rPr>
          <w:spacing w:val="-58"/>
          <w:sz w:val="24"/>
        </w:rPr>
        <w:t xml:space="preserve"> </w:t>
      </w:r>
      <w:r>
        <w:rPr>
          <w:sz w:val="24"/>
        </w:rPr>
        <w:t>control the modules to be tested and hand them off to the testers, whose process remains</w:t>
      </w:r>
      <w:r>
        <w:rPr>
          <w:spacing w:val="1"/>
          <w:sz w:val="24"/>
        </w:rPr>
        <w:t xml:space="preserve"> </w:t>
      </w:r>
      <w:r>
        <w:rPr>
          <w:sz w:val="24"/>
        </w:rPr>
        <w:t>unchanged.</w:t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26" w:after="0" w:line="240" w:lineRule="auto"/>
        <w:ind w:left="994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testers import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project or</w:t>
      </w:r>
      <w:r>
        <w:rPr>
          <w:spacing w:val="-1"/>
          <w:sz w:val="24"/>
        </w:rPr>
        <w:t xml:space="preserve"> </w:t>
      </w:r>
      <w:r>
        <w:rPr>
          <w:sz w:val="24"/>
        </w:rPr>
        <w:t>projects</w:t>
      </w:r>
      <w:r>
        <w:rPr>
          <w:spacing w:val="-1"/>
          <w:sz w:val="24"/>
        </w:rPr>
        <w:t xml:space="preserve"> </w:t>
      </w:r>
      <w:r>
        <w:rPr>
          <w:sz w:val="24"/>
        </w:rPr>
        <w:t>that the</w:t>
      </w:r>
      <w:r>
        <w:rPr>
          <w:spacing w:val="-2"/>
          <w:sz w:val="24"/>
        </w:rPr>
        <w:t xml:space="preserve"> </w:t>
      </w:r>
      <w:r>
        <w:rPr>
          <w:sz w:val="24"/>
        </w:rPr>
        <w:t>developers use.</w:t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114" w:after="0" w:line="355" w:lineRule="auto"/>
        <w:ind w:left="994" w:right="952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customized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testers</w:t>
      </w:r>
      <w:r>
        <w:rPr>
          <w:spacing w:val="-1"/>
          <w:sz w:val="24"/>
        </w:rPr>
        <w:t xml:space="preserve"> </w:t>
      </w:r>
      <w:r>
        <w:rPr>
          <w:sz w:val="24"/>
        </w:rPr>
        <w:t>(for example,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not include</w:t>
      </w:r>
      <w:r>
        <w:rPr>
          <w:spacing w:val="-1"/>
          <w:sz w:val="24"/>
        </w:rPr>
        <w:t xml:space="preserve"> </w:t>
      </w:r>
      <w:r>
        <w:rPr>
          <w:sz w:val="24"/>
        </w:rPr>
        <w:t>support documents, specs, or source),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import it.</w:t>
      </w:r>
    </w:p>
    <w:p>
      <w:pPr>
        <w:pStyle w:val="7"/>
        <w:spacing w:before="105" w:line="357" w:lineRule="auto"/>
        <w:ind w:left="994" w:right="1034" w:firstLine="360"/>
      </w:pPr>
      <w:r>
        <w:t>A combination of the second and third options works best. Associating the application with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project can be</w:t>
      </w:r>
      <w:r>
        <w:rPr>
          <w:spacing w:val="-1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during the testing phase, as</w:t>
      </w:r>
      <w:r>
        <w:rPr>
          <w:spacing w:val="-1"/>
        </w:rPr>
        <w:t xml:space="preserve"> </w:t>
      </w:r>
      <w:r>
        <w:t>well. We</w:t>
      </w:r>
      <w:r>
        <w:rPr>
          <w:spacing w:val="-1"/>
        </w:rPr>
        <w:t xml:space="preserve"> </w:t>
      </w:r>
      <w:r>
        <w:t>can create actions to</w:t>
      </w:r>
    </w:p>
    <w:p>
      <w:pPr>
        <w:spacing w:after="0" w:line="357" w:lineRule="auto"/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7"/>
        <w:spacing w:before="67" w:line="355" w:lineRule="auto"/>
        <w:ind w:left="994" w:right="1026"/>
      </w:pPr>
      <w:r>
        <w:rPr>
          <w:sz w:val="28"/>
        </w:rPr>
        <w:t>automatically</w:t>
      </w:r>
      <w:r>
        <w:rPr>
          <w:spacing w:val="-9"/>
          <w:sz w:val="28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scripts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dependent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modules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test.</w:t>
      </w:r>
    </w:p>
    <w:p>
      <w:pPr>
        <w:pStyle w:val="3"/>
        <w:numPr>
          <w:ilvl w:val="1"/>
          <w:numId w:val="13"/>
        </w:numPr>
        <w:tabs>
          <w:tab w:val="left" w:pos="1408"/>
        </w:tabs>
        <w:spacing w:before="143" w:after="0" w:line="240" w:lineRule="auto"/>
        <w:ind w:left="1407" w:right="0" w:hanging="423"/>
        <w:jc w:val="left"/>
      </w:pPr>
      <w:r>
        <w:t>Test</w:t>
      </w:r>
      <w:r>
        <w:rPr>
          <w:spacing w:val="-6"/>
        </w:rPr>
        <w:t xml:space="preserve"> </w:t>
      </w:r>
      <w:r>
        <w:t>Cases</w:t>
      </w: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spacing w:before="202"/>
        <w:ind w:left="994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White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box testing:-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4"/>
        <w:rPr>
          <w:b/>
          <w:sz w:val="10"/>
        </w:rPr>
      </w:pPr>
    </w:p>
    <w:tbl>
      <w:tblPr>
        <w:tblStyle w:val="6"/>
        <w:tblW w:w="0" w:type="auto"/>
        <w:tblInd w:w="100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51"/>
        <w:gridCol w:w="455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4" w:hRule="atLeast"/>
        </w:trPr>
        <w:tc>
          <w:tcPr>
            <w:tcW w:w="4551" w:type="dxa"/>
          </w:tcPr>
          <w:p>
            <w:pPr>
              <w:pStyle w:val="10"/>
              <w:spacing w:before="3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4551" w:type="dxa"/>
          </w:tcPr>
          <w:p>
            <w:pPr>
              <w:pStyle w:val="10"/>
              <w:ind w:left="108" w:right="1417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alignment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8" w:hRule="atLeast"/>
        </w:trPr>
        <w:tc>
          <w:tcPr>
            <w:tcW w:w="4551" w:type="dxa"/>
          </w:tcPr>
          <w:p>
            <w:pPr>
              <w:pStyle w:val="10"/>
              <w:spacing w:before="4"/>
              <w:rPr>
                <w:b/>
                <w:sz w:val="28"/>
              </w:rPr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4551" w:type="dxa"/>
          </w:tcPr>
          <w:p>
            <w:pPr>
              <w:pStyle w:val="10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Positive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6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Steps</w:t>
            </w:r>
          </w:p>
        </w:tc>
        <w:tc>
          <w:tcPr>
            <w:tcW w:w="4551" w:type="dxa"/>
          </w:tcPr>
          <w:p>
            <w:pPr>
              <w:pStyle w:val="10"/>
              <w:ind w:left="108" w:right="1607"/>
              <w:rPr>
                <w:sz w:val="24"/>
              </w:rPr>
            </w:pPr>
            <w:r>
              <w:rPr>
                <w:sz w:val="24"/>
              </w:rPr>
              <w:t>check xml code and align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3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4551" w:type="dxa"/>
          </w:tcPr>
          <w:p>
            <w:pPr>
              <w:pStyle w:val="10"/>
              <w:ind w:left="108" w:right="89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alignment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comply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perfectly 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 devices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8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Actual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4551" w:type="dxa"/>
          </w:tcPr>
          <w:p>
            <w:pPr>
              <w:pStyle w:val="10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8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Remarks</w:t>
            </w:r>
          </w:p>
        </w:tc>
        <w:tc>
          <w:tcPr>
            <w:tcW w:w="4551" w:type="dxa"/>
          </w:tcPr>
          <w:p>
            <w:pPr>
              <w:pStyle w:val="10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1"/>
        <w:rPr>
          <w:b/>
          <w:sz w:val="29"/>
        </w:rPr>
      </w:pPr>
    </w:p>
    <w:tbl>
      <w:tblPr>
        <w:tblStyle w:val="6"/>
        <w:tblW w:w="0" w:type="auto"/>
        <w:tblInd w:w="100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51"/>
        <w:gridCol w:w="455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3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4551" w:type="dxa"/>
          </w:tcPr>
          <w:p>
            <w:pPr>
              <w:pStyle w:val="10"/>
              <w:ind w:left="108" w:right="1417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alignment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7" w:hRule="atLeast"/>
        </w:trPr>
        <w:tc>
          <w:tcPr>
            <w:tcW w:w="4551" w:type="dxa"/>
          </w:tcPr>
          <w:p>
            <w:pPr>
              <w:pStyle w:val="10"/>
              <w:spacing w:before="4"/>
              <w:rPr>
                <w:b/>
                <w:sz w:val="28"/>
              </w:rPr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4551" w:type="dxa"/>
          </w:tcPr>
          <w:p>
            <w:pPr>
              <w:pStyle w:val="10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Negative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5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Steps</w:t>
            </w:r>
          </w:p>
        </w:tc>
        <w:tc>
          <w:tcPr>
            <w:tcW w:w="4551" w:type="dxa"/>
          </w:tcPr>
          <w:p>
            <w:pPr>
              <w:pStyle w:val="10"/>
              <w:ind w:left="108" w:right="1404"/>
              <w:rPr>
                <w:sz w:val="24"/>
              </w:rPr>
            </w:pPr>
            <w:r>
              <w:rPr>
                <w:sz w:val="24"/>
              </w:rPr>
              <w:t>check xml code and align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improperly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4" w:hRule="atLeast"/>
        </w:trPr>
        <w:tc>
          <w:tcPr>
            <w:tcW w:w="4551" w:type="dxa"/>
          </w:tcPr>
          <w:p>
            <w:pPr>
              <w:pStyle w:val="10"/>
              <w:spacing w:before="3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4551" w:type="dxa"/>
          </w:tcPr>
          <w:p>
            <w:pPr>
              <w:pStyle w:val="10"/>
              <w:ind w:left="108" w:right="1300" w:firstLine="60"/>
              <w:rPr>
                <w:sz w:val="24"/>
              </w:rPr>
            </w:pPr>
            <w:r>
              <w:rPr>
                <w:sz w:val="24"/>
              </w:rPr>
              <w:t>the alignment of the elements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devices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7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Actual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4551" w:type="dxa"/>
          </w:tcPr>
          <w:p>
            <w:pPr>
              <w:pStyle w:val="10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8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Remarks</w:t>
            </w:r>
          </w:p>
        </w:tc>
        <w:tc>
          <w:tcPr>
            <w:tcW w:w="4551" w:type="dxa"/>
          </w:tcPr>
          <w:p>
            <w:pPr>
              <w:pStyle w:val="10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spacing w:after="0" w:line="275" w:lineRule="exact"/>
        <w:rPr>
          <w:sz w:val="24"/>
        </w:rPr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6"/>
        <w:tblW w:w="0" w:type="auto"/>
        <w:tblInd w:w="100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51"/>
        <w:gridCol w:w="455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6" w:hRule="atLeast"/>
        </w:trPr>
        <w:tc>
          <w:tcPr>
            <w:tcW w:w="4551" w:type="dxa"/>
          </w:tcPr>
          <w:p>
            <w:pPr>
              <w:pStyle w:val="10"/>
              <w:spacing w:line="319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4551" w:type="dxa"/>
          </w:tcPr>
          <w:p>
            <w:pPr>
              <w:pStyle w:val="10"/>
              <w:ind w:left="108" w:right="991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maps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opened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7" w:hRule="atLeast"/>
        </w:trPr>
        <w:tc>
          <w:tcPr>
            <w:tcW w:w="4551" w:type="dxa"/>
          </w:tcPr>
          <w:p>
            <w:pPr>
              <w:pStyle w:val="10"/>
              <w:spacing w:line="316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4551" w:type="dxa"/>
          </w:tcPr>
          <w:p>
            <w:pPr>
              <w:pStyle w:val="10"/>
              <w:spacing w:line="267" w:lineRule="exact"/>
              <w:ind w:left="108"/>
              <w:rPr>
                <w:sz w:val="24"/>
              </w:rPr>
            </w:pPr>
            <w:r>
              <w:rPr>
                <w:sz w:val="24"/>
              </w:rPr>
              <w:t>positive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5" w:hRule="atLeast"/>
        </w:trPr>
        <w:tc>
          <w:tcPr>
            <w:tcW w:w="4551" w:type="dxa"/>
          </w:tcPr>
          <w:p>
            <w:pPr>
              <w:pStyle w:val="10"/>
              <w:spacing w:line="316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Steps</w:t>
            </w:r>
          </w:p>
        </w:tc>
        <w:tc>
          <w:tcPr>
            <w:tcW w:w="4551" w:type="dxa"/>
          </w:tcPr>
          <w:p>
            <w:pPr>
              <w:pStyle w:val="10"/>
              <w:spacing w:line="267" w:lineRule="exact"/>
              <w:ind w:left="108"/>
              <w:rPr>
                <w:sz w:val="24"/>
              </w:rPr>
            </w:pPr>
            <w:r>
              <w:rPr>
                <w:sz w:val="24"/>
              </w:rPr>
              <w:t>connect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map button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745" w:hRule="atLeast"/>
        </w:trPr>
        <w:tc>
          <w:tcPr>
            <w:tcW w:w="4551" w:type="dxa"/>
          </w:tcPr>
          <w:p>
            <w:pPr>
              <w:pStyle w:val="10"/>
              <w:spacing w:line="316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4551" w:type="dxa"/>
          </w:tcPr>
          <w:p>
            <w:pPr>
              <w:pStyle w:val="10"/>
              <w:ind w:left="108" w:right="1085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5" w:hRule="atLeast"/>
        </w:trPr>
        <w:tc>
          <w:tcPr>
            <w:tcW w:w="4551" w:type="dxa"/>
          </w:tcPr>
          <w:p>
            <w:pPr>
              <w:pStyle w:val="10"/>
              <w:spacing w:line="316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Actual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4551" w:type="dxa"/>
          </w:tcPr>
          <w:p>
            <w:pPr>
              <w:pStyle w:val="10"/>
              <w:spacing w:line="267" w:lineRule="exact"/>
              <w:ind w:left="108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7" w:hRule="atLeast"/>
        </w:trPr>
        <w:tc>
          <w:tcPr>
            <w:tcW w:w="4551" w:type="dxa"/>
          </w:tcPr>
          <w:p>
            <w:pPr>
              <w:pStyle w:val="10"/>
              <w:spacing w:line="319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Remarks</w:t>
            </w:r>
          </w:p>
        </w:tc>
        <w:tc>
          <w:tcPr>
            <w:tcW w:w="4551" w:type="dxa"/>
          </w:tcPr>
          <w:p>
            <w:pPr>
              <w:pStyle w:val="10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pStyle w:val="7"/>
        <w:rPr>
          <w:b/>
          <w:sz w:val="20"/>
        </w:rPr>
      </w:pPr>
    </w:p>
    <w:p>
      <w:pPr>
        <w:pStyle w:val="7"/>
        <w:spacing w:before="3"/>
        <w:rPr>
          <w:b/>
          <w:sz w:val="21"/>
        </w:rPr>
      </w:pPr>
    </w:p>
    <w:tbl>
      <w:tblPr>
        <w:tblStyle w:val="6"/>
        <w:tblW w:w="0" w:type="auto"/>
        <w:tblInd w:w="100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51"/>
        <w:gridCol w:w="455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5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4551" w:type="dxa"/>
          </w:tcPr>
          <w:p>
            <w:pPr>
              <w:pStyle w:val="10"/>
              <w:ind w:left="108" w:right="991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maps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opened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5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4551" w:type="dxa"/>
          </w:tcPr>
          <w:p>
            <w:pPr>
              <w:pStyle w:val="10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negative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8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Steps</w:t>
            </w:r>
          </w:p>
        </w:tc>
        <w:tc>
          <w:tcPr>
            <w:tcW w:w="4551" w:type="dxa"/>
          </w:tcPr>
          <w:p>
            <w:pPr>
              <w:pStyle w:val="10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disconnect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map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3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4551" w:type="dxa"/>
          </w:tcPr>
          <w:p>
            <w:pPr>
              <w:pStyle w:val="10"/>
              <w:ind w:left="108" w:right="1784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shouldn’t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7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Actual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4551" w:type="dxa"/>
          </w:tcPr>
          <w:p>
            <w:pPr>
              <w:pStyle w:val="10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8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Remarks</w:t>
            </w:r>
          </w:p>
        </w:tc>
        <w:tc>
          <w:tcPr>
            <w:tcW w:w="4551" w:type="dxa"/>
          </w:tcPr>
          <w:p>
            <w:pPr>
              <w:pStyle w:val="10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pStyle w:val="7"/>
        <w:rPr>
          <w:b/>
          <w:sz w:val="20"/>
        </w:rPr>
      </w:pPr>
    </w:p>
    <w:p>
      <w:pPr>
        <w:pStyle w:val="3"/>
        <w:spacing w:before="250"/>
      </w:pPr>
      <w:r>
        <w:rPr>
          <w:u w:val="thick"/>
        </w:rPr>
        <w:t>Black</w:t>
      </w:r>
      <w:r>
        <w:rPr>
          <w:spacing w:val="-2"/>
          <w:u w:val="thick"/>
        </w:rPr>
        <w:t xml:space="preserve"> </w:t>
      </w:r>
      <w:r>
        <w:rPr>
          <w:u w:val="thick"/>
        </w:rPr>
        <w:t>box</w:t>
      </w:r>
      <w:r>
        <w:rPr>
          <w:spacing w:val="-2"/>
          <w:u w:val="thick"/>
        </w:rPr>
        <w:t xml:space="preserve"> </w:t>
      </w:r>
      <w:r>
        <w:rPr>
          <w:u w:val="thick"/>
        </w:rPr>
        <w:t>testing:-</w:t>
      </w:r>
    </w:p>
    <w:p>
      <w:pPr>
        <w:spacing w:before="268"/>
        <w:ind w:left="2000" w:right="0" w:firstLine="0"/>
        <w:jc w:val="left"/>
        <w:rPr>
          <w:b/>
          <w:sz w:val="28"/>
        </w:rPr>
      </w:pPr>
      <w:r>
        <w:rPr>
          <w:b/>
          <w:sz w:val="28"/>
        </w:rPr>
        <w:t>Enter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testing</w:t>
      </w:r>
    </w:p>
    <w:p>
      <w:pPr>
        <w:pStyle w:val="7"/>
        <w:spacing w:before="4"/>
        <w:rPr>
          <w:b/>
          <w:sz w:val="27"/>
        </w:rPr>
      </w:pPr>
    </w:p>
    <w:tbl>
      <w:tblPr>
        <w:tblStyle w:val="6"/>
        <w:tblW w:w="0" w:type="auto"/>
        <w:tblInd w:w="100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51"/>
        <w:gridCol w:w="455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5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4551" w:type="dxa"/>
          </w:tcPr>
          <w:p>
            <w:pPr>
              <w:pStyle w:val="10"/>
              <w:ind w:left="108" w:right="900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geofence,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switch to silent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5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4551" w:type="dxa"/>
          </w:tcPr>
          <w:p>
            <w:pPr>
              <w:pStyle w:val="10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positive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8" w:hRule="atLeast"/>
        </w:trPr>
        <w:tc>
          <w:tcPr>
            <w:tcW w:w="4551" w:type="dxa"/>
          </w:tcPr>
          <w:p>
            <w:pPr>
              <w:pStyle w:val="10"/>
              <w:spacing w:before="3"/>
              <w:rPr>
                <w:b/>
                <w:sz w:val="28"/>
              </w:rPr>
            </w:pPr>
            <w:r>
              <w:rPr>
                <w:b/>
                <w:sz w:val="28"/>
              </w:rPr>
              <w:t>Steps</w:t>
            </w:r>
          </w:p>
        </w:tc>
        <w:tc>
          <w:tcPr>
            <w:tcW w:w="4551" w:type="dxa"/>
          </w:tcPr>
          <w:p>
            <w:pPr>
              <w:pStyle w:val="10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geofence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transition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3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4551" w:type="dxa"/>
          </w:tcPr>
          <w:p>
            <w:pPr>
              <w:pStyle w:val="10"/>
              <w:ind w:left="108" w:right="900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geofence,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switch to silent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7" w:hRule="atLeast"/>
        </w:trPr>
        <w:tc>
          <w:tcPr>
            <w:tcW w:w="4551" w:type="dxa"/>
          </w:tcPr>
          <w:p>
            <w:pPr>
              <w:pStyle w:val="10"/>
              <w:spacing w:before="4"/>
              <w:rPr>
                <w:b/>
                <w:sz w:val="28"/>
              </w:rPr>
            </w:pPr>
            <w:r>
              <w:rPr>
                <w:b/>
                <w:sz w:val="28"/>
              </w:rPr>
              <w:t>Actual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4551" w:type="dxa"/>
          </w:tcPr>
          <w:p>
            <w:pPr>
              <w:pStyle w:val="10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8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Remarks</w:t>
            </w:r>
          </w:p>
        </w:tc>
        <w:tc>
          <w:tcPr>
            <w:tcW w:w="4551" w:type="dxa"/>
          </w:tcPr>
          <w:p>
            <w:pPr>
              <w:pStyle w:val="10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spacing w:after="0" w:line="275" w:lineRule="exact"/>
        <w:rPr>
          <w:sz w:val="24"/>
        </w:rPr>
        <w:sectPr>
          <w:pgSz w:w="12240" w:h="15840"/>
          <w:pgMar w:top="134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6"/>
        <w:tblW w:w="0" w:type="auto"/>
        <w:tblInd w:w="100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51"/>
        <w:gridCol w:w="455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6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4551" w:type="dxa"/>
          </w:tcPr>
          <w:p>
            <w:pPr>
              <w:pStyle w:val="10"/>
              <w:ind w:left="108" w:right="900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geofence,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switch to silent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5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4551" w:type="dxa"/>
          </w:tcPr>
          <w:p>
            <w:pPr>
              <w:pStyle w:val="10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negative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7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Steps</w:t>
            </w:r>
          </w:p>
        </w:tc>
        <w:tc>
          <w:tcPr>
            <w:tcW w:w="4551" w:type="dxa"/>
          </w:tcPr>
          <w:p>
            <w:pPr>
              <w:pStyle w:val="10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geofence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transition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3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4551" w:type="dxa"/>
          </w:tcPr>
          <w:p>
            <w:pPr>
              <w:pStyle w:val="10"/>
              <w:ind w:left="108" w:right="1174"/>
              <w:rPr>
                <w:sz w:val="24"/>
              </w:rPr>
            </w:pPr>
            <w:r>
              <w:rPr>
                <w:sz w:val="24"/>
              </w:rPr>
              <w:t>on entering geofence, profile is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normal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8" w:hRule="atLeast"/>
        </w:trPr>
        <w:tc>
          <w:tcPr>
            <w:tcW w:w="4551" w:type="dxa"/>
          </w:tcPr>
          <w:p>
            <w:pPr>
              <w:pStyle w:val="10"/>
              <w:spacing w:before="4"/>
              <w:rPr>
                <w:b/>
                <w:sz w:val="28"/>
              </w:rPr>
            </w:pPr>
            <w:r>
              <w:rPr>
                <w:b/>
                <w:sz w:val="28"/>
              </w:rPr>
              <w:t>Actual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4551" w:type="dxa"/>
          </w:tcPr>
          <w:p>
            <w:pPr>
              <w:pStyle w:val="10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8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Remarks</w:t>
            </w:r>
          </w:p>
        </w:tc>
        <w:tc>
          <w:tcPr>
            <w:tcW w:w="4551" w:type="dxa"/>
          </w:tcPr>
          <w:p>
            <w:pPr>
              <w:pStyle w:val="10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pStyle w:val="7"/>
        <w:rPr>
          <w:b/>
          <w:sz w:val="20"/>
        </w:rPr>
      </w:pPr>
    </w:p>
    <w:p>
      <w:pPr>
        <w:pStyle w:val="3"/>
        <w:spacing w:before="258"/>
        <w:ind w:left="1354"/>
      </w:pPr>
      <w:r>
        <w:t>Exit</w:t>
      </w:r>
      <w:r>
        <w:rPr>
          <w:spacing w:val="-2"/>
        </w:rPr>
        <w:t xml:space="preserve"> </w:t>
      </w:r>
      <w:r>
        <w:t>testing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8"/>
        <w:rPr>
          <w:b/>
          <w:sz w:val="11"/>
        </w:rPr>
      </w:pPr>
    </w:p>
    <w:tbl>
      <w:tblPr>
        <w:tblStyle w:val="6"/>
        <w:tblW w:w="0" w:type="auto"/>
        <w:tblInd w:w="100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51"/>
        <w:gridCol w:w="455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3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4551" w:type="dxa"/>
          </w:tcPr>
          <w:p>
            <w:pPr>
              <w:pStyle w:val="10"/>
              <w:ind w:left="108" w:right="1019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exiting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geofence,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switch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normal mode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7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4551" w:type="dxa"/>
          </w:tcPr>
          <w:p>
            <w:pPr>
              <w:pStyle w:val="10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positive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5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Steps</w:t>
            </w:r>
          </w:p>
        </w:tc>
        <w:tc>
          <w:tcPr>
            <w:tcW w:w="4551" w:type="dxa"/>
          </w:tcPr>
          <w:p>
            <w:pPr>
              <w:pStyle w:val="10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geofence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exit transition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6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4551" w:type="dxa"/>
          </w:tcPr>
          <w:p>
            <w:pPr>
              <w:pStyle w:val="10"/>
              <w:ind w:left="108" w:right="1019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exiting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geofence,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switch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normal mode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5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Actual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4551" w:type="dxa"/>
          </w:tcPr>
          <w:p>
            <w:pPr>
              <w:pStyle w:val="10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7" w:hRule="atLeast"/>
        </w:trPr>
        <w:tc>
          <w:tcPr>
            <w:tcW w:w="4551" w:type="dxa"/>
          </w:tcPr>
          <w:p>
            <w:pPr>
              <w:pStyle w:val="10"/>
              <w:spacing w:before="4"/>
              <w:rPr>
                <w:b/>
                <w:sz w:val="28"/>
              </w:rPr>
            </w:pPr>
            <w:r>
              <w:rPr>
                <w:b/>
                <w:sz w:val="28"/>
              </w:rPr>
              <w:t>Remarks</w:t>
            </w:r>
          </w:p>
        </w:tc>
        <w:tc>
          <w:tcPr>
            <w:tcW w:w="4551" w:type="dxa"/>
          </w:tcPr>
          <w:p>
            <w:pPr>
              <w:pStyle w:val="10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9"/>
        <w:rPr>
          <w:b/>
          <w:sz w:val="27"/>
        </w:rPr>
      </w:pPr>
    </w:p>
    <w:tbl>
      <w:tblPr>
        <w:tblStyle w:val="6"/>
        <w:tblW w:w="0" w:type="auto"/>
        <w:tblInd w:w="100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51"/>
        <w:gridCol w:w="455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6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4551" w:type="dxa"/>
          </w:tcPr>
          <w:p>
            <w:pPr>
              <w:pStyle w:val="10"/>
              <w:ind w:left="108" w:right="1019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exiting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geofence,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switch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normal mode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5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4551" w:type="dxa"/>
          </w:tcPr>
          <w:p>
            <w:pPr>
              <w:pStyle w:val="10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negative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8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Steps</w:t>
            </w:r>
          </w:p>
        </w:tc>
        <w:tc>
          <w:tcPr>
            <w:tcW w:w="4551" w:type="dxa"/>
          </w:tcPr>
          <w:p>
            <w:pPr>
              <w:pStyle w:val="10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geofence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exit transition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3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4551" w:type="dxa"/>
          </w:tcPr>
          <w:p>
            <w:pPr>
              <w:pStyle w:val="10"/>
              <w:ind w:left="108" w:right="1167"/>
              <w:rPr>
                <w:sz w:val="24"/>
              </w:rPr>
            </w:pPr>
            <w:r>
              <w:rPr>
                <w:sz w:val="24"/>
              </w:rPr>
              <w:t>on exiting geofence, profile mode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should me silent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8" w:hRule="atLeast"/>
        </w:trPr>
        <w:tc>
          <w:tcPr>
            <w:tcW w:w="4551" w:type="dxa"/>
          </w:tcPr>
          <w:p>
            <w:pPr>
              <w:pStyle w:val="10"/>
              <w:spacing w:before="4"/>
              <w:rPr>
                <w:b/>
                <w:sz w:val="28"/>
              </w:rPr>
            </w:pPr>
            <w:r>
              <w:rPr>
                <w:b/>
                <w:sz w:val="28"/>
              </w:rPr>
              <w:t>Actual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4551" w:type="dxa"/>
          </w:tcPr>
          <w:p>
            <w:pPr>
              <w:pStyle w:val="10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7" w:hRule="atLeast"/>
        </w:trPr>
        <w:tc>
          <w:tcPr>
            <w:tcW w:w="4551" w:type="dxa"/>
          </w:tcPr>
          <w:p>
            <w:pPr>
              <w:pStyle w:val="10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Remarks</w:t>
            </w:r>
          </w:p>
        </w:tc>
        <w:tc>
          <w:tcPr>
            <w:tcW w:w="4551" w:type="dxa"/>
          </w:tcPr>
          <w:p>
            <w:pPr>
              <w:pStyle w:val="10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spacing w:after="0" w:line="275" w:lineRule="exact"/>
        <w:rPr>
          <w:sz w:val="24"/>
        </w:rPr>
        <w:sectPr>
          <w:pgSz w:w="12240" w:h="15840"/>
          <w:pgMar w:top="108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spacing w:before="64"/>
        <w:rPr>
          <w:u w:val="none"/>
        </w:rPr>
      </w:pPr>
      <w:r>
        <w:rPr>
          <w:u w:val="thick"/>
        </w:rPr>
        <w:t>INPUT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  <w:r>
        <w:rPr>
          <w:spacing w:val="-1"/>
          <w:u w:val="thick"/>
        </w:rPr>
        <w:t xml:space="preserve"> </w:t>
      </w:r>
      <w:r>
        <w:rPr>
          <w:u w:val="thick"/>
        </w:rPr>
        <w:t>OUTPUT</w:t>
      </w:r>
      <w:r>
        <w:rPr>
          <w:spacing w:val="1"/>
          <w:u w:val="thick"/>
        </w:rPr>
        <w:t xml:space="preserve"> </w:t>
      </w:r>
      <w:r>
        <w:rPr>
          <w:u w:val="thick"/>
        </w:rPr>
        <w:t>SCREENS</w:t>
      </w:r>
    </w:p>
    <w:p>
      <w:pPr>
        <w:pStyle w:val="7"/>
        <w:rPr>
          <w:b/>
          <w:sz w:val="20"/>
        </w:rPr>
      </w:pPr>
    </w:p>
    <w:p>
      <w:pPr>
        <w:pStyle w:val="7"/>
        <w:spacing w:before="3"/>
        <w:rPr>
          <w:b/>
          <w:sz w:val="17"/>
        </w:rPr>
      </w:pPr>
    </w:p>
    <w:p>
      <w:pPr>
        <w:spacing w:before="90"/>
        <w:ind w:left="1045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Application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home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page:</w:t>
      </w:r>
    </w:p>
    <w:p>
      <w:pPr>
        <w:pStyle w:val="7"/>
        <w:rPr>
          <w:b/>
          <w:sz w:val="20"/>
        </w:rPr>
      </w:pPr>
    </w:p>
    <w:p>
      <w:pPr>
        <w:pStyle w:val="7"/>
        <w:spacing w:before="8"/>
        <w:rPr>
          <w:b/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2662555</wp:posOffset>
            </wp:positionH>
            <wp:positionV relativeFrom="paragraph">
              <wp:posOffset>182880</wp:posOffset>
            </wp:positionV>
            <wp:extent cx="2977515" cy="6286500"/>
            <wp:effectExtent l="0" t="0" r="0" b="0"/>
            <wp:wrapTopAndBottom/>
            <wp:docPr id="23" name="image5.jpeg" descr="1633582544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5.jpeg" descr="163358254466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67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spacing w:before="64"/>
        <w:rPr>
          <w:u w:val="none"/>
        </w:rPr>
      </w:pPr>
      <w:r>
        <w:rPr>
          <w:u w:val="thick"/>
        </w:rPr>
        <w:t>Select</w:t>
      </w:r>
      <w:r>
        <w:rPr>
          <w:spacing w:val="-2"/>
          <w:u w:val="thick"/>
        </w:rPr>
        <w:t xml:space="preserve"> </w:t>
      </w:r>
      <w:r>
        <w:rPr>
          <w:u w:val="thick"/>
        </w:rPr>
        <w:t>Geofence</w:t>
      </w:r>
      <w:r>
        <w:rPr>
          <w:spacing w:val="-2"/>
          <w:u w:val="thick"/>
        </w:rPr>
        <w:t xml:space="preserve"> </w:t>
      </w:r>
      <w:r>
        <w:rPr>
          <w:u w:val="thick"/>
        </w:rPr>
        <w:t>to switch</w:t>
      </w:r>
      <w:r>
        <w:rPr>
          <w:spacing w:val="-1"/>
          <w:u w:val="thick"/>
        </w:rPr>
        <w:t xml:space="preserve"> </w:t>
      </w:r>
      <w:r>
        <w:rPr>
          <w:u w:val="thick"/>
        </w:rPr>
        <w:t>profile</w:t>
      </w:r>
      <w:r>
        <w:rPr>
          <w:spacing w:val="-2"/>
          <w:u w:val="thick"/>
        </w:rPr>
        <w:t xml:space="preserve"> </w:t>
      </w:r>
      <w:r>
        <w:rPr>
          <w:u w:val="thick"/>
        </w:rPr>
        <w:t>to</w:t>
      </w:r>
      <w:r>
        <w:rPr>
          <w:spacing w:val="1"/>
          <w:u w:val="thick"/>
        </w:rPr>
        <w:t xml:space="preserve"> </w:t>
      </w:r>
      <w:r>
        <w:rPr>
          <w:u w:val="thick"/>
        </w:rPr>
        <w:t>silent</w:t>
      </w:r>
      <w:r>
        <w:rPr>
          <w:spacing w:val="-1"/>
          <w:u w:val="thick"/>
        </w:rPr>
        <w:t xml:space="preserve"> </w:t>
      </w:r>
      <w:r>
        <w:rPr>
          <w:u w:val="thick"/>
        </w:rPr>
        <w:t>mode:</w:t>
      </w:r>
    </w:p>
    <w:p>
      <w:pPr>
        <w:pStyle w:val="7"/>
        <w:rPr>
          <w:b/>
          <w:sz w:val="20"/>
        </w:rPr>
      </w:pPr>
    </w:p>
    <w:p>
      <w:pPr>
        <w:pStyle w:val="7"/>
        <w:spacing w:before="2"/>
        <w:rPr>
          <w:b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2543175</wp:posOffset>
            </wp:positionH>
            <wp:positionV relativeFrom="paragraph">
              <wp:posOffset>222885</wp:posOffset>
            </wp:positionV>
            <wp:extent cx="3217545" cy="6958330"/>
            <wp:effectExtent l="0" t="0" r="0" b="0"/>
            <wp:wrapTopAndBottom/>
            <wp:docPr id="25" name="image6.jpeg" descr="1633582576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6.jpeg" descr="1633582576714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7629" cy="6958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spacing w:before="64"/>
        <w:ind w:left="985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Profile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changes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silent mode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when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users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enters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selected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geofence:</w:t>
      </w:r>
    </w:p>
    <w:p>
      <w:pPr>
        <w:pStyle w:val="7"/>
        <w:rPr>
          <w:b/>
          <w:sz w:val="20"/>
        </w:rPr>
      </w:pPr>
    </w:p>
    <w:p>
      <w:pPr>
        <w:pStyle w:val="7"/>
        <w:spacing w:before="1"/>
        <w:rPr>
          <w:b/>
          <w:sz w:val="2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955675</wp:posOffset>
            </wp:positionH>
            <wp:positionV relativeFrom="paragraph">
              <wp:posOffset>215265</wp:posOffset>
            </wp:positionV>
            <wp:extent cx="6099810" cy="6043295"/>
            <wp:effectExtent l="0" t="0" r="0" b="0"/>
            <wp:wrapTopAndBottom/>
            <wp:docPr id="2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7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0073" cy="6043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spacing w:before="71"/>
        <w:rPr>
          <w:u w:val="none"/>
        </w:rPr>
      </w:pPr>
      <w:r>
        <w:rPr>
          <w:u w:val="thick"/>
        </w:rPr>
        <w:t>Profile</w:t>
      </w:r>
      <w:r>
        <w:rPr>
          <w:spacing w:val="-2"/>
          <w:u w:val="thick"/>
        </w:rPr>
        <w:t xml:space="preserve"> </w:t>
      </w:r>
      <w:r>
        <w:rPr>
          <w:u w:val="thick"/>
        </w:rPr>
        <w:t>switches</w:t>
      </w:r>
      <w:r>
        <w:rPr>
          <w:spacing w:val="2"/>
          <w:u w:val="thick"/>
        </w:rPr>
        <w:t xml:space="preserve"> </w:t>
      </w:r>
      <w:r>
        <w:rPr>
          <w:u w:val="thick"/>
        </w:rPr>
        <w:t>to normal</w:t>
      </w:r>
      <w:r>
        <w:rPr>
          <w:spacing w:val="-3"/>
          <w:u w:val="thick"/>
        </w:rPr>
        <w:t xml:space="preserve"> </w:t>
      </w:r>
      <w:r>
        <w:rPr>
          <w:u w:val="thick"/>
        </w:rPr>
        <w:t>mode</w:t>
      </w:r>
      <w:r>
        <w:rPr>
          <w:spacing w:val="-1"/>
          <w:u w:val="thick"/>
        </w:rPr>
        <w:t xml:space="preserve"> </w:t>
      </w:r>
      <w:r>
        <w:rPr>
          <w:u w:val="thick"/>
        </w:rPr>
        <w:t>when user</w:t>
      </w:r>
      <w:r>
        <w:rPr>
          <w:spacing w:val="-2"/>
          <w:u w:val="thick"/>
        </w:rPr>
        <w:t xml:space="preserve"> </w:t>
      </w:r>
      <w:r>
        <w:rPr>
          <w:u w:val="thick"/>
        </w:rPr>
        <w:t>exists the selected</w:t>
      </w:r>
      <w:r>
        <w:rPr>
          <w:spacing w:val="-1"/>
          <w:u w:val="thick"/>
        </w:rPr>
        <w:t xml:space="preserve"> </w:t>
      </w:r>
      <w:r>
        <w:rPr>
          <w:u w:val="thick"/>
        </w:rPr>
        <w:t>geofence: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4"/>
        <w:rPr>
          <w:b/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2595880</wp:posOffset>
            </wp:positionH>
            <wp:positionV relativeFrom="paragraph">
              <wp:posOffset>143510</wp:posOffset>
            </wp:positionV>
            <wp:extent cx="3108960" cy="6240780"/>
            <wp:effectExtent l="0" t="0" r="0" b="0"/>
            <wp:wrapTopAndBottom/>
            <wp:docPr id="29" name="image8.jpeg" descr="1633582706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8.jpeg" descr="1633582706134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784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26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spacing w:before="64"/>
        <w:ind w:left="985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IMPLEMENTAION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SECURITY</w:t>
      </w:r>
    </w:p>
    <w:p>
      <w:pPr>
        <w:pStyle w:val="7"/>
        <w:spacing w:before="4"/>
        <w:rPr>
          <w:b/>
          <w:sz w:val="25"/>
        </w:rPr>
      </w:pPr>
    </w:p>
    <w:p>
      <w:pPr>
        <w:pStyle w:val="7"/>
        <w:spacing w:before="90" w:line="360" w:lineRule="auto"/>
        <w:ind w:left="994" w:right="906" w:firstLine="719"/>
      </w:pPr>
      <w:r>
        <w:t>Security is the most concerning aspect of application involving sensitive data. Projects</w:t>
      </w:r>
      <w:r>
        <w:rPr>
          <w:spacing w:val="1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equal to</w:t>
      </w:r>
      <w:r>
        <w:rPr>
          <w:spacing w:val="-1"/>
        </w:rPr>
        <w:t xml:space="preserve"> </w:t>
      </w:r>
      <w:r>
        <w:t>void.</w:t>
      </w:r>
      <w:r>
        <w:rPr>
          <w:spacing w:val="-1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is essential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protect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confidentiality,</w:t>
      </w:r>
      <w:r>
        <w:rPr>
          <w:spacing w:val="-57"/>
        </w:rPr>
        <w:t xml:space="preserve"> </w:t>
      </w:r>
      <w:r>
        <w:t>privacy, integration, authentication and privacy of the data as invasion of these have</w:t>
      </w:r>
      <w:r>
        <w:rPr>
          <w:spacing w:val="1"/>
        </w:rPr>
        <w:t xml:space="preserve"> </w:t>
      </w:r>
      <w:r>
        <w:t>repercussions that can be fatal. It becomes all the way necessary to implement security in the</w:t>
      </w:r>
      <w:r>
        <w:rPr>
          <w:spacing w:val="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convincing manner</w:t>
      </w:r>
      <w:r>
        <w:rPr>
          <w:spacing w:val="1"/>
        </w:rPr>
        <w:t xml:space="preserve"> </w:t>
      </w:r>
      <w:r>
        <w:t>by factoring in all</w:t>
      </w:r>
      <w:r>
        <w:rPr>
          <w:spacing w:val="-1"/>
        </w:rPr>
        <w:t xml:space="preserve"> </w:t>
      </w:r>
      <w:r>
        <w:t>essential considerations.</w:t>
      </w:r>
    </w:p>
    <w:p>
      <w:pPr>
        <w:pStyle w:val="7"/>
        <w:spacing w:before="4"/>
        <w:rPr>
          <w:sz w:val="30"/>
        </w:rPr>
      </w:pPr>
    </w:p>
    <w:p>
      <w:pPr>
        <w:pStyle w:val="7"/>
        <w:spacing w:before="1" w:line="360" w:lineRule="auto"/>
        <w:ind w:left="994" w:right="956" w:firstLine="719"/>
      </w:pPr>
      <w:r>
        <w:t>In the Application, Security is indispensable to safeguard the data of the end users of the</w:t>
      </w:r>
      <w:r>
        <w:rPr>
          <w:spacing w:val="-57"/>
        </w:rPr>
        <w:t xml:space="preserve"> </w:t>
      </w:r>
      <w:r>
        <w:t>applications. 'The end users may encompass the targeted users, administrators and include even</w:t>
      </w:r>
      <w:r>
        <w:rPr>
          <w:spacing w:val="-57"/>
        </w:rPr>
        <w:t xml:space="preserve"> </w:t>
      </w:r>
      <w:r>
        <w:t>developers. This includes mainly the authentication information as circumventing this will</w:t>
      </w:r>
      <w:r>
        <w:rPr>
          <w:spacing w:val="1"/>
        </w:rPr>
        <w:t xml:space="preserve"> </w:t>
      </w:r>
      <w:r>
        <w:t>compromise the security aspects of the user's data. Security should also encompass aspects so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an application doesn't gain access to un-supposed data.</w:t>
      </w:r>
    </w:p>
    <w:p>
      <w:pPr>
        <w:pStyle w:val="7"/>
        <w:spacing w:before="7"/>
        <w:rPr>
          <w:sz w:val="30"/>
        </w:rPr>
      </w:pPr>
    </w:p>
    <w:p>
      <w:pPr>
        <w:pStyle w:val="7"/>
        <w:spacing w:line="360" w:lineRule="auto"/>
        <w:ind w:left="994" w:right="1004" w:hanging="10"/>
      </w:pPr>
      <w:r>
        <w:t>This project provides security to all the modules by making sure that only the intended user can</w:t>
      </w:r>
      <w:r>
        <w:rPr>
          <w:spacing w:val="-58"/>
        </w:rPr>
        <w:t xml:space="preserve"> </w:t>
      </w:r>
      <w:r>
        <w:t>access his module by a secure means of authentication. Some of the security measures for the</w:t>
      </w:r>
      <w:r>
        <w:rPr>
          <w:spacing w:val="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taken include:</w:t>
      </w:r>
    </w:p>
    <w:p>
      <w:pPr>
        <w:pStyle w:val="7"/>
        <w:spacing w:before="10"/>
        <w:rPr>
          <w:sz w:val="30"/>
        </w:rPr>
      </w:pP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0" w:after="0" w:line="240" w:lineRule="auto"/>
        <w:ind w:left="994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auto profiler only</w:t>
      </w:r>
      <w:r>
        <w:rPr>
          <w:spacing w:val="-1"/>
          <w:sz w:val="24"/>
        </w:rPr>
        <w:t xml:space="preserve"> </w:t>
      </w:r>
      <w:r>
        <w:rPr>
          <w:sz w:val="24"/>
        </w:rPr>
        <w:t>works 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DND</w:t>
      </w:r>
      <w:r>
        <w:rPr>
          <w:spacing w:val="-1"/>
          <w:sz w:val="24"/>
        </w:rPr>
        <w:t xml:space="preserve"> </w:t>
      </w:r>
      <w:r>
        <w:rPr>
          <w:sz w:val="24"/>
        </w:rPr>
        <w:t>permission is enabled.</w:t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144" w:after="0" w:line="240" w:lineRule="auto"/>
        <w:ind w:left="994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needs to</w:t>
      </w:r>
      <w:r>
        <w:rPr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1"/>
          <w:sz w:val="24"/>
        </w:rPr>
        <w:t xml:space="preserve"> </w:t>
      </w:r>
      <w:r>
        <w:rPr>
          <w:sz w:val="24"/>
        </w:rPr>
        <w:t>GPS to access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location.</w:t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145" w:after="0" w:line="240" w:lineRule="auto"/>
        <w:ind w:left="994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build version of</w:t>
      </w:r>
      <w:r>
        <w:rPr>
          <w:spacing w:val="-1"/>
          <w:sz w:val="24"/>
        </w:rPr>
        <w:t xml:space="preserve"> </w:t>
      </w:r>
      <w:r>
        <w:rPr>
          <w:sz w:val="24"/>
        </w:rPr>
        <w:t>the SDK</w:t>
      </w:r>
      <w:r>
        <w:rPr>
          <w:spacing w:val="-1"/>
          <w:sz w:val="24"/>
        </w:rPr>
        <w:t xml:space="preserve"> </w:t>
      </w:r>
      <w:r>
        <w:rPr>
          <w:sz w:val="24"/>
        </w:rPr>
        <w:t>should be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 28 for high</w:t>
      </w:r>
      <w:r>
        <w:rPr>
          <w:spacing w:val="1"/>
          <w:sz w:val="24"/>
        </w:rPr>
        <w:t xml:space="preserve"> </w:t>
      </w:r>
      <w:r>
        <w:rPr>
          <w:sz w:val="24"/>
        </w:rPr>
        <w:t>security.</w:t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143" w:after="0" w:line="240" w:lineRule="auto"/>
        <w:ind w:left="994" w:right="0" w:hanging="361"/>
        <w:jc w:val="left"/>
        <w:rPr>
          <w:sz w:val="24"/>
        </w:rPr>
      </w:pPr>
      <w:r>
        <w:rPr>
          <w:sz w:val="24"/>
        </w:rPr>
        <w:t>.Allows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disable</w:t>
      </w:r>
      <w:r>
        <w:rPr>
          <w:spacing w:val="-2"/>
          <w:sz w:val="24"/>
        </w:rPr>
        <w:t xml:space="preserve"> </w:t>
      </w:r>
      <w:r>
        <w:rPr>
          <w:sz w:val="24"/>
        </w:rPr>
        <w:t>the permission</w:t>
      </w:r>
      <w:r>
        <w:rPr>
          <w:spacing w:val="-1"/>
          <w:sz w:val="24"/>
        </w:rPr>
        <w:t xml:space="preserve"> </w:t>
      </w:r>
      <w:r>
        <w:rPr>
          <w:sz w:val="24"/>
        </w:rPr>
        <w:t>whenever required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-2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setting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7"/>
        <w:rPr>
          <w:sz w:val="33"/>
        </w:rPr>
      </w:pPr>
    </w:p>
    <w:p>
      <w:pPr>
        <w:pStyle w:val="4"/>
        <w:rPr>
          <w:u w:val="none"/>
        </w:rPr>
      </w:pPr>
      <w:r>
        <w:rPr>
          <w:u w:val="thick"/>
        </w:rPr>
        <w:t>LIMITIATIONS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PROJECT</w:t>
      </w:r>
    </w:p>
    <w:p>
      <w:pPr>
        <w:pStyle w:val="7"/>
        <w:rPr>
          <w:b/>
          <w:sz w:val="20"/>
        </w:rPr>
      </w:pPr>
    </w:p>
    <w:p>
      <w:pPr>
        <w:pStyle w:val="7"/>
        <w:spacing w:before="11"/>
        <w:rPr>
          <w:b/>
          <w:sz w:val="21"/>
        </w:rPr>
      </w:pPr>
    </w:p>
    <w:p>
      <w:pPr>
        <w:pStyle w:val="7"/>
        <w:spacing w:line="362" w:lineRule="auto"/>
        <w:ind w:left="994" w:right="1199" w:hanging="10"/>
      </w:pPr>
      <w:r>
        <w:t>There are some limitations to the current implementation of the project and the project can be</w:t>
      </w:r>
      <w:r>
        <w:rPr>
          <w:spacing w:val="-58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improved in the</w:t>
      </w:r>
      <w:r>
        <w:rPr>
          <w:spacing w:val="1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to overcome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limitations.</w:t>
      </w:r>
    </w:p>
    <w:p>
      <w:pPr>
        <w:pStyle w:val="7"/>
        <w:spacing w:before="2"/>
        <w:ind w:left="985"/>
      </w:pP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limitations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 are:</w:t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145" w:after="0" w:line="240" w:lineRule="auto"/>
        <w:ind w:left="994" w:right="0" w:hanging="361"/>
        <w:jc w:val="left"/>
        <w:rPr>
          <w:sz w:val="24"/>
        </w:rPr>
      </w:pPr>
      <w:r>
        <w:rPr>
          <w:sz w:val="24"/>
        </w:rPr>
        <w:t>Currently</w:t>
      </w:r>
      <w:r>
        <w:rPr>
          <w:spacing w:val="-1"/>
          <w:sz w:val="24"/>
        </w:rPr>
        <w:t xml:space="preserve"> </w:t>
      </w:r>
      <w:r>
        <w:rPr>
          <w:sz w:val="24"/>
        </w:rPr>
        <w:t>this 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 only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android devices</w:t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143" w:after="0" w:line="240" w:lineRule="auto"/>
        <w:ind w:left="994" w:right="0" w:hanging="361"/>
        <w:jc w:val="left"/>
        <w:rPr>
          <w:sz w:val="24"/>
        </w:rPr>
      </w:pPr>
      <w:r>
        <w:rPr>
          <w:sz w:val="24"/>
        </w:rPr>
        <w:t>Requires</w:t>
      </w:r>
      <w:r>
        <w:rPr>
          <w:spacing w:val="-2"/>
          <w:sz w:val="24"/>
        </w:rPr>
        <w:t xml:space="preserve"> </w:t>
      </w:r>
      <w:r>
        <w:rPr>
          <w:sz w:val="24"/>
        </w:rPr>
        <w:t>accurate</w:t>
      </w:r>
      <w:r>
        <w:rPr>
          <w:spacing w:val="-2"/>
          <w:sz w:val="24"/>
        </w:rPr>
        <w:t xml:space="preserve"> </w:t>
      </w:r>
      <w:r>
        <w:rPr>
          <w:sz w:val="24"/>
        </w:rPr>
        <w:t>GPS</w:t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146" w:after="0" w:line="240" w:lineRule="auto"/>
        <w:ind w:left="994" w:right="0" w:hanging="361"/>
        <w:jc w:val="left"/>
        <w:rPr>
          <w:sz w:val="24"/>
        </w:rPr>
      </w:pPr>
      <w:r>
        <w:rPr>
          <w:sz w:val="24"/>
        </w:rPr>
        <w:t>Requires</w:t>
      </w:r>
      <w:r>
        <w:rPr>
          <w:spacing w:val="-2"/>
          <w:sz w:val="24"/>
        </w:rPr>
        <w:t xml:space="preserve"> </w:t>
      </w:r>
      <w:r>
        <w:rPr>
          <w:sz w:val="24"/>
        </w:rPr>
        <w:t>active</w:t>
      </w:r>
      <w:r>
        <w:rPr>
          <w:spacing w:val="-2"/>
          <w:sz w:val="24"/>
        </w:rPr>
        <w:t xml:space="preserve"> </w:t>
      </w:r>
      <w:r>
        <w:rPr>
          <w:sz w:val="24"/>
        </w:rPr>
        <w:t>internet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connection.</w:t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143" w:after="0" w:line="240" w:lineRule="auto"/>
        <w:ind w:left="994" w:right="0" w:hanging="361"/>
        <w:jc w:val="left"/>
        <w:rPr>
          <w:sz w:val="24"/>
        </w:rPr>
      </w:pPr>
      <w:r>
        <w:rPr>
          <w:sz w:val="24"/>
        </w:rPr>
        <w:t>Lottering</w:t>
      </w:r>
      <w:r>
        <w:rPr>
          <w:spacing w:val="-1"/>
          <w:sz w:val="24"/>
        </w:rPr>
        <w:t xml:space="preserve"> </w:t>
      </w:r>
      <w:r>
        <w:rPr>
          <w:sz w:val="24"/>
        </w:rPr>
        <w:t>delay of</w:t>
      </w:r>
      <w:r>
        <w:rPr>
          <w:spacing w:val="-1"/>
          <w:sz w:val="24"/>
        </w:rPr>
        <w:t xml:space="preserve"> </w:t>
      </w:r>
      <w:r>
        <w:rPr>
          <w:sz w:val="24"/>
        </w:rPr>
        <w:t>5</w:t>
      </w:r>
      <w:r>
        <w:rPr>
          <w:spacing w:val="-1"/>
          <w:sz w:val="24"/>
        </w:rPr>
        <w:t xml:space="preserve"> </w:t>
      </w:r>
      <w:r>
        <w:rPr>
          <w:sz w:val="24"/>
        </w:rPr>
        <w:t>seconds(so</w:t>
      </w:r>
      <w:r>
        <w:rPr>
          <w:spacing w:val="-1"/>
          <w:sz w:val="24"/>
        </w:rPr>
        <w:t xml:space="preserve"> </w:t>
      </w:r>
      <w:r>
        <w:rPr>
          <w:sz w:val="24"/>
        </w:rPr>
        <w:t>that it consumes</w:t>
      </w:r>
      <w:r>
        <w:rPr>
          <w:spacing w:val="-1"/>
          <w:sz w:val="24"/>
        </w:rPr>
        <w:t xml:space="preserve"> </w:t>
      </w:r>
      <w:r>
        <w:rPr>
          <w:sz w:val="24"/>
        </w:rPr>
        <w:t>less power).</w:t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145" w:after="0" w:line="240" w:lineRule="auto"/>
        <w:ind w:left="994" w:right="0" w:hanging="361"/>
        <w:jc w:val="left"/>
        <w:rPr>
          <w:sz w:val="24"/>
        </w:rPr>
      </w:pP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geofence</w:t>
      </w:r>
      <w:r>
        <w:rPr>
          <w:spacing w:val="-2"/>
          <w:sz w:val="24"/>
        </w:rPr>
        <w:t xml:space="preserve"> </w:t>
      </w:r>
      <w:r>
        <w:rPr>
          <w:sz w:val="24"/>
        </w:rPr>
        <w:t>locations</w:t>
      </w:r>
      <w:r>
        <w:rPr>
          <w:spacing w:val="-1"/>
          <w:sz w:val="24"/>
        </w:rPr>
        <w:t xml:space="preserve"> </w:t>
      </w:r>
      <w:r>
        <w:rPr>
          <w:sz w:val="24"/>
        </w:rPr>
        <w:t>cannot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added.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020" w:right="540" w:bottom="340" w:left="520" w:header="0" w:footer="78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spacing w:before="64"/>
        <w:rPr>
          <w:u w:val="none"/>
        </w:rPr>
      </w:pPr>
      <w:r>
        <w:rPr>
          <w:u w:val="thick"/>
        </w:rPr>
        <w:t>FUTURE</w:t>
      </w:r>
      <w:r>
        <w:rPr>
          <w:spacing w:val="-2"/>
          <w:u w:val="thick"/>
        </w:rPr>
        <w:t xml:space="preserve"> </w:t>
      </w:r>
      <w:r>
        <w:rPr>
          <w:u w:val="thick"/>
        </w:rPr>
        <w:t>ENHANCEMENT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PROJECT</w:t>
      </w:r>
    </w:p>
    <w:p>
      <w:pPr>
        <w:pStyle w:val="7"/>
        <w:rPr>
          <w:b/>
          <w:sz w:val="20"/>
        </w:rPr>
      </w:pPr>
    </w:p>
    <w:p>
      <w:pPr>
        <w:pStyle w:val="7"/>
        <w:spacing w:before="11"/>
        <w:rPr>
          <w:b/>
          <w:sz w:val="21"/>
        </w:rPr>
      </w:pPr>
    </w:p>
    <w:p>
      <w:pPr>
        <w:pStyle w:val="7"/>
        <w:ind w:left="985"/>
      </w:pPr>
      <w:r>
        <w:t>After</w:t>
      </w:r>
      <w:r>
        <w:rPr>
          <w:spacing w:val="-3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Geofence</w:t>
      </w:r>
      <w:r>
        <w:rPr>
          <w:spacing w:val="-2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auto</w:t>
      </w:r>
      <w:r>
        <w:rPr>
          <w:spacing w:val="-1"/>
        </w:rPr>
        <w:t xml:space="preserve"> </w:t>
      </w:r>
      <w:r>
        <w:t>audio</w:t>
      </w:r>
      <w:r>
        <w:rPr>
          <w:spacing w:val="-1"/>
        </w:rPr>
        <w:t xml:space="preserve"> </w:t>
      </w:r>
      <w:r>
        <w:t>profile</w:t>
      </w:r>
      <w:r>
        <w:rPr>
          <w:spacing w:val="-2"/>
        </w:rPr>
        <w:t xml:space="preserve"> </w:t>
      </w:r>
      <w:r>
        <w:t>switcher</w:t>
      </w:r>
    </w:p>
    <w:p>
      <w:pPr>
        <w:pStyle w:val="7"/>
        <w:spacing w:before="144" w:line="360" w:lineRule="auto"/>
        <w:ind w:left="994" w:right="1322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 few improvements</w:t>
      </w:r>
      <w:r>
        <w:rPr>
          <w:spacing w:val="-1"/>
        </w:rPr>
        <w:t xml:space="preserve"> </w:t>
      </w:r>
      <w:r>
        <w:t>that could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to improve</w:t>
      </w:r>
      <w:r>
        <w:rPr>
          <w:spacing w:val="-3"/>
        </w:rPr>
        <w:t xml:space="preserve"> </w:t>
      </w:r>
      <w:r>
        <w:t>the application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overall</w:t>
      </w:r>
      <w:r>
        <w:rPr>
          <w:spacing w:val="-57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of the application.</w:t>
      </w:r>
    </w:p>
    <w:p>
      <w:pPr>
        <w:pStyle w:val="7"/>
        <w:rPr>
          <w:sz w:val="31"/>
        </w:rPr>
      </w:pP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0" w:after="0" w:line="240" w:lineRule="auto"/>
        <w:ind w:left="994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add more</w:t>
      </w:r>
      <w:r>
        <w:rPr>
          <w:spacing w:val="-2"/>
          <w:sz w:val="24"/>
        </w:rPr>
        <w:t xml:space="preserve"> </w:t>
      </w:r>
      <w:r>
        <w:rPr>
          <w:sz w:val="24"/>
        </w:rPr>
        <w:t>audio profiles</w:t>
      </w:r>
      <w:r>
        <w:rPr>
          <w:spacing w:val="-1"/>
          <w:sz w:val="24"/>
        </w:rPr>
        <w:t xml:space="preserve"> </w:t>
      </w:r>
      <w:r>
        <w:rPr>
          <w:sz w:val="24"/>
        </w:rPr>
        <w:t>(vibrating mode, airplane</w:t>
      </w:r>
      <w:r>
        <w:rPr>
          <w:spacing w:val="-2"/>
          <w:sz w:val="24"/>
        </w:rPr>
        <w:t xml:space="preserve"> </w:t>
      </w:r>
      <w:r>
        <w:rPr>
          <w:sz w:val="24"/>
        </w:rPr>
        <w:t>mode)</w:t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138" w:after="0" w:line="240" w:lineRule="auto"/>
        <w:ind w:left="994" w:right="0" w:hanging="361"/>
        <w:jc w:val="left"/>
        <w:rPr>
          <w:sz w:val="24"/>
        </w:rPr>
      </w:pP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Geofences.</w:t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143" w:after="0" w:line="240" w:lineRule="auto"/>
        <w:ind w:left="994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specify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3"/>
          <w:sz w:val="24"/>
        </w:rPr>
        <w:t xml:space="preserve"> </w:t>
      </w:r>
      <w:r>
        <w:rPr>
          <w:sz w:val="24"/>
        </w:rPr>
        <w:t>audio</w:t>
      </w:r>
      <w:r>
        <w:rPr>
          <w:spacing w:val="1"/>
          <w:sz w:val="24"/>
        </w:rPr>
        <w:t xml:space="preserve"> </w:t>
      </w:r>
      <w:r>
        <w:rPr>
          <w:sz w:val="24"/>
        </w:rPr>
        <w:t>profiles for</w:t>
      </w:r>
      <w:r>
        <w:rPr>
          <w:spacing w:val="-3"/>
          <w:sz w:val="24"/>
        </w:rPr>
        <w:t xml:space="preserve"> </w:t>
      </w:r>
      <w:r>
        <w:rPr>
          <w:sz w:val="24"/>
        </w:rPr>
        <w:t>selected mobile</w:t>
      </w:r>
      <w:r>
        <w:rPr>
          <w:spacing w:val="-1"/>
          <w:sz w:val="24"/>
        </w:rPr>
        <w:t xml:space="preserve"> </w:t>
      </w:r>
      <w:r>
        <w:rPr>
          <w:sz w:val="24"/>
        </w:rPr>
        <w:t>numbers.</w:t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146" w:after="0" w:line="240" w:lineRule="auto"/>
        <w:ind w:left="994" w:right="0" w:hanging="361"/>
        <w:jc w:val="left"/>
        <w:rPr>
          <w:sz w:val="24"/>
        </w:rPr>
      </w:pP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option 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included</w:t>
      </w:r>
      <w:r>
        <w:rPr>
          <w:spacing w:val="-1"/>
          <w:sz w:val="24"/>
        </w:rPr>
        <w:t xml:space="preserve"> </w:t>
      </w:r>
      <w:r>
        <w:rPr>
          <w:sz w:val="24"/>
        </w:rPr>
        <w:t>in apps.</w:t>
      </w:r>
    </w:p>
    <w:p>
      <w:pPr>
        <w:pStyle w:val="7"/>
        <w:rPr>
          <w:sz w:val="26"/>
        </w:rPr>
      </w:pPr>
    </w:p>
    <w:p>
      <w:pPr>
        <w:pStyle w:val="3"/>
        <w:spacing w:before="192"/>
      </w:pPr>
      <w:r>
        <w:rPr>
          <w:u w:val="thick"/>
        </w:rPr>
        <w:t>BIBLIOGRAPHY</w:t>
      </w:r>
    </w:p>
    <w:p>
      <w:pPr>
        <w:spacing w:before="268"/>
        <w:ind w:left="985" w:right="0" w:firstLine="0"/>
        <w:jc w:val="left"/>
        <w:rPr>
          <w:b/>
          <w:sz w:val="28"/>
        </w:rPr>
      </w:pPr>
      <w:r>
        <w:rPr>
          <w:b/>
          <w:sz w:val="28"/>
        </w:rPr>
        <w:t>Reference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Websites:</w:t>
      </w:r>
    </w:p>
    <w:p>
      <w:pPr>
        <w:pStyle w:val="7"/>
        <w:spacing w:before="9"/>
        <w:rPr>
          <w:b/>
          <w:sz w:val="23"/>
        </w:rPr>
      </w:pP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0" w:after="0" w:line="240" w:lineRule="auto"/>
        <w:ind w:left="994" w:right="0" w:hanging="361"/>
        <w:jc w:val="left"/>
        <w:rPr>
          <w:sz w:val="24"/>
        </w:rPr>
      </w:pPr>
      <w:r>
        <w:fldChar w:fldCharType="begin"/>
      </w:r>
      <w:r>
        <w:instrText xml:space="preserve"> HYPERLINK "http://www.w3schools.com/" \h </w:instrText>
      </w:r>
      <w:r>
        <w:fldChar w:fldCharType="separate"/>
      </w:r>
      <w:r>
        <w:rPr>
          <w:sz w:val="24"/>
        </w:rPr>
        <w:t>www.w3schools.com</w:t>
      </w:r>
      <w:r>
        <w:rPr>
          <w:sz w:val="24"/>
        </w:rPr>
        <w:fldChar w:fldCharType="end"/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143" w:after="0" w:line="240" w:lineRule="auto"/>
        <w:ind w:left="994" w:right="0" w:hanging="361"/>
        <w:jc w:val="left"/>
        <w:rPr>
          <w:sz w:val="24"/>
        </w:rPr>
      </w:pPr>
      <w:r>
        <w:fldChar w:fldCharType="begin"/>
      </w:r>
      <w:r>
        <w:instrText xml:space="preserve"> HYPERLINK "http://www.stackoverflow.com/" \h </w:instrText>
      </w:r>
      <w:r>
        <w:fldChar w:fldCharType="separate"/>
      </w:r>
      <w:r>
        <w:rPr>
          <w:sz w:val="24"/>
        </w:rPr>
        <w:t>www.stackoverflow.com</w:t>
      </w:r>
      <w:r>
        <w:rPr>
          <w:sz w:val="24"/>
        </w:rPr>
        <w:fldChar w:fldCharType="end"/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146" w:after="0" w:line="240" w:lineRule="auto"/>
        <w:ind w:left="994" w:right="0" w:hanging="361"/>
        <w:jc w:val="left"/>
        <w:rPr>
          <w:sz w:val="24"/>
        </w:rPr>
      </w:pPr>
      <w:r>
        <w:fldChar w:fldCharType="begin"/>
      </w:r>
      <w:r>
        <w:instrText xml:space="preserve"> HYPERLINK "http://www.github.com/" \h </w:instrText>
      </w:r>
      <w:r>
        <w:fldChar w:fldCharType="separate"/>
      </w:r>
      <w:r>
        <w:rPr>
          <w:sz w:val="24"/>
        </w:rPr>
        <w:t>www.github.com</w:t>
      </w:r>
      <w:r>
        <w:rPr>
          <w:sz w:val="24"/>
        </w:rPr>
        <w:fldChar w:fldCharType="end"/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143" w:after="0" w:line="240" w:lineRule="auto"/>
        <w:ind w:left="994" w:right="0" w:hanging="361"/>
        <w:jc w:val="left"/>
        <w:rPr>
          <w:sz w:val="24"/>
        </w:rPr>
      </w:pPr>
      <w:r>
        <w:fldChar w:fldCharType="begin"/>
      </w:r>
      <w:r>
        <w:instrText xml:space="preserve"> HYPERLINK "http://www.androiddevelopers.com/" \h </w:instrText>
      </w:r>
      <w:r>
        <w:fldChar w:fldCharType="separate"/>
      </w:r>
      <w:r>
        <w:rPr>
          <w:sz w:val="24"/>
        </w:rPr>
        <w:t>www.androiddevelopers.com</w:t>
      </w:r>
      <w:r>
        <w:rPr>
          <w:sz w:val="24"/>
        </w:rPr>
        <w:fldChar w:fldCharType="end"/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143" w:after="0" w:line="240" w:lineRule="auto"/>
        <w:ind w:left="994" w:right="0" w:hanging="361"/>
        <w:jc w:val="left"/>
        <w:rPr>
          <w:sz w:val="24"/>
        </w:rPr>
      </w:pPr>
      <w:r>
        <w:fldChar w:fldCharType="begin"/>
      </w:r>
      <w:r>
        <w:instrText xml:space="preserve"> HYPERLINK "http://www.quora.com/" \h </w:instrText>
      </w:r>
      <w:r>
        <w:fldChar w:fldCharType="separate"/>
      </w:r>
      <w:r>
        <w:rPr>
          <w:sz w:val="24"/>
        </w:rPr>
        <w:t>www.quora.com</w:t>
      </w:r>
      <w:r>
        <w:rPr>
          <w:sz w:val="24"/>
        </w:rPr>
        <w:fldChar w:fldCharType="end"/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145" w:after="0" w:line="240" w:lineRule="auto"/>
        <w:ind w:left="994" w:right="0" w:hanging="361"/>
        <w:jc w:val="left"/>
        <w:rPr>
          <w:sz w:val="24"/>
        </w:rPr>
      </w:pPr>
      <w:r>
        <w:fldChar w:fldCharType="begin"/>
      </w:r>
      <w:r>
        <w:instrText xml:space="preserve"> HYPERLINK "http://www.google.com/" \h </w:instrText>
      </w:r>
      <w:r>
        <w:fldChar w:fldCharType="separate"/>
      </w:r>
      <w:r>
        <w:rPr>
          <w:sz w:val="24"/>
        </w:rPr>
        <w:t>www.google.com</w:t>
      </w:r>
      <w:r>
        <w:rPr>
          <w:sz w:val="24"/>
        </w:rPr>
        <w:fldChar w:fldCharType="end"/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143" w:after="0" w:line="240" w:lineRule="auto"/>
        <w:ind w:left="994" w:right="0" w:hanging="361"/>
        <w:jc w:val="left"/>
        <w:rPr>
          <w:sz w:val="24"/>
        </w:rPr>
      </w:pPr>
      <w:r>
        <w:fldChar w:fldCharType="begin"/>
      </w:r>
      <w:r>
        <w:instrText xml:space="preserve"> HYPERLINK "http://www.youtube.com/" \h </w:instrText>
      </w:r>
      <w:r>
        <w:fldChar w:fldCharType="separate"/>
      </w:r>
      <w:r>
        <w:rPr>
          <w:sz w:val="24"/>
        </w:rPr>
        <w:t>www.youtube.com</w:t>
      </w:r>
      <w:r>
        <w:rPr>
          <w:sz w:val="24"/>
        </w:rPr>
        <w:fldChar w:fldCharType="end"/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146" w:after="0" w:line="240" w:lineRule="auto"/>
        <w:ind w:left="994" w:right="0" w:hanging="361"/>
        <w:jc w:val="left"/>
        <w:rPr>
          <w:sz w:val="24"/>
        </w:rPr>
      </w:pPr>
      <w:r>
        <w:fldChar w:fldCharType="begin"/>
      </w:r>
      <w:r>
        <w:instrText xml:space="preserve"> HYPERLINK "http://www.duckduckgo.com/" \h </w:instrText>
      </w:r>
      <w:r>
        <w:fldChar w:fldCharType="separate"/>
      </w:r>
      <w:r>
        <w:rPr>
          <w:sz w:val="24"/>
        </w:rPr>
        <w:t>www.duckduckgo.com</w:t>
      </w:r>
      <w:r>
        <w:rPr>
          <w:sz w:val="24"/>
        </w:rPr>
        <w:fldChar w:fldCharType="end"/>
      </w:r>
    </w:p>
    <w:p>
      <w:pPr>
        <w:pStyle w:val="7"/>
        <w:rPr>
          <w:sz w:val="26"/>
        </w:rPr>
      </w:pPr>
    </w:p>
    <w:p>
      <w:pPr>
        <w:pStyle w:val="3"/>
        <w:spacing w:before="189"/>
      </w:pPr>
      <w:r>
        <w:t>Bibliography:</w:t>
      </w:r>
    </w:p>
    <w:p>
      <w:pPr>
        <w:pStyle w:val="7"/>
        <w:spacing w:before="9"/>
        <w:rPr>
          <w:b/>
          <w:sz w:val="23"/>
        </w:rPr>
      </w:pP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0" w:after="0" w:line="240" w:lineRule="auto"/>
        <w:ind w:left="994" w:right="0" w:hanging="361"/>
        <w:jc w:val="left"/>
        <w:rPr>
          <w:sz w:val="24"/>
        </w:rPr>
      </w:pP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1"/>
          <w:sz w:val="24"/>
        </w:rPr>
        <w:t xml:space="preserve"> </w:t>
      </w:r>
      <w:r>
        <w:rPr>
          <w:sz w:val="24"/>
        </w:rPr>
        <w:t>by Pankaj</w:t>
      </w:r>
      <w:r>
        <w:rPr>
          <w:spacing w:val="-1"/>
          <w:sz w:val="24"/>
        </w:rPr>
        <w:t xml:space="preserve"> </w:t>
      </w:r>
      <w:r>
        <w:rPr>
          <w:sz w:val="24"/>
        </w:rPr>
        <w:t>jalote</w:t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146" w:after="0" w:line="240" w:lineRule="auto"/>
        <w:ind w:left="994" w:right="0" w:hanging="361"/>
        <w:jc w:val="left"/>
        <w:rPr>
          <w:sz w:val="24"/>
        </w:rPr>
      </w:pPr>
      <w:r>
        <w:rPr>
          <w:sz w:val="24"/>
        </w:rPr>
        <w:t>OOP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Rajesh hongal</w:t>
      </w:r>
    </w:p>
    <w:p>
      <w:pPr>
        <w:pStyle w:val="9"/>
        <w:numPr>
          <w:ilvl w:val="0"/>
          <w:numId w:val="4"/>
        </w:numPr>
        <w:tabs>
          <w:tab w:val="left" w:pos="994"/>
          <w:tab w:val="left" w:pos="995"/>
        </w:tabs>
        <w:spacing w:before="143" w:after="0" w:line="240" w:lineRule="auto"/>
        <w:ind w:left="994" w:right="0" w:hanging="361"/>
        <w:jc w:val="left"/>
        <w:rPr>
          <w:sz w:val="24"/>
        </w:rPr>
      </w:pP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K</w:t>
      </w:r>
      <w:r>
        <w:rPr>
          <w:spacing w:val="-1"/>
          <w:sz w:val="24"/>
        </w:rPr>
        <w:t xml:space="preserve"> </w:t>
      </w:r>
      <w:r>
        <w:rPr>
          <w:sz w:val="24"/>
        </w:rPr>
        <w:t>V K</w:t>
      </w:r>
      <w:r>
        <w:rPr>
          <w:spacing w:val="-1"/>
          <w:sz w:val="24"/>
        </w:rPr>
        <w:t xml:space="preserve"> </w:t>
      </w:r>
      <w:r>
        <w:rPr>
          <w:sz w:val="24"/>
        </w:rPr>
        <w:t>K</w:t>
      </w:r>
      <w:r>
        <w:rPr>
          <w:spacing w:val="-2"/>
          <w:sz w:val="24"/>
        </w:rPr>
        <w:t xml:space="preserve"> </w:t>
      </w:r>
      <w:r>
        <w:rPr>
          <w:sz w:val="24"/>
        </w:rPr>
        <w:t>Prasad</w:t>
      </w:r>
    </w:p>
    <w:sectPr>
      <w:pgSz w:w="12240" w:h="15840"/>
      <w:pgMar w:top="1020" w:right="540" w:bottom="340" w:left="520" w:header="0" w:footer="78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14"/>
      </w:rPr>
    </w:pPr>
    <w:r>
      <w:pict>
        <v:shape id="_x0000_s2049" o:spid="_x0000_s2049" o:spt="202" type="#_x0000_t202" style="position:absolute;left:0pt;margin-left:161pt;margin-top:773.1pt;height:13.05pt;width:151.15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5" w:lineRule="exact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S.J</w:t>
                </w:r>
                <w:r>
                  <w:rPr>
                    <w:rFonts w:ascii="Calibri"/>
                    <w:spacing w:val="-3"/>
                    <w:sz w:val="22"/>
                  </w:rPr>
                  <w:t xml:space="preserve"> </w:t>
                </w:r>
                <w:r>
                  <w:rPr>
                    <w:rFonts w:ascii="Calibri"/>
                    <w:sz w:val="22"/>
                  </w:rPr>
                  <w:t>(Govt.)</w:t>
                </w:r>
                <w:r>
                  <w:rPr>
                    <w:rFonts w:ascii="Calibri"/>
                    <w:spacing w:val="-3"/>
                    <w:sz w:val="22"/>
                  </w:rPr>
                  <w:t xml:space="preserve"> </w:t>
                </w:r>
                <w:r>
                  <w:rPr>
                    <w:rFonts w:ascii="Calibri"/>
                    <w:sz w:val="22"/>
                  </w:rPr>
                  <w:t>Polytechnic,</w:t>
                </w:r>
                <w:r>
                  <w:rPr>
                    <w:rFonts w:ascii="Calibri"/>
                    <w:spacing w:val="-1"/>
                    <w:sz w:val="22"/>
                  </w:rPr>
                  <w:t xml:space="preserve"> </w:t>
                </w:r>
                <w:r>
                  <w:rPr>
                    <w:rFonts w:ascii="Calibri"/>
                    <w:sz w:val="22"/>
                  </w:rPr>
                  <w:t>Bangalore</w:t>
                </w:r>
              </w:p>
            </w:txbxContent>
          </v:textbox>
        </v:shape>
      </w:pict>
    </w:r>
    <w:r>
      <w:pict>
        <v:shape id="_x0000_s2050" o:spid="_x0000_s2050" o:spt="202" type="#_x0000_t202" style="position:absolute;left:0pt;margin-left:528.8pt;margin-top:773.1pt;height:13.05pt;width:17.3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5" w:lineRule="exact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4"/>
      <w:numFmt w:val="decimal"/>
      <w:lvlText w:val="%1"/>
      <w:lvlJc w:val="left"/>
      <w:pPr>
        <w:ind w:left="1404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404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56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334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312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90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68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46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24" w:hanging="420"/>
      </w:pPr>
      <w:rPr>
        <w:rFonts w:hint="default"/>
        <w:lang w:val="en-US" w:eastAsia="en-US" w:bidi="ar-SA"/>
      </w:rPr>
    </w:lvl>
  </w:abstractNum>
  <w:abstractNum w:abstractNumId="1">
    <w:nsid w:val="B5E306ED"/>
    <w:multiLevelType w:val="multilevel"/>
    <w:tmpl w:val="B5E306ED"/>
    <w:lvl w:ilvl="0" w:tentative="0">
      <w:start w:val="0"/>
      <w:numFmt w:val="bullet"/>
      <w:lvlText w:val=""/>
      <w:lvlJc w:val="left"/>
      <w:pPr>
        <w:ind w:left="994" w:hanging="361"/>
      </w:pPr>
      <w:rPr>
        <w:rFonts w:hint="default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18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36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54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72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90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08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26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44" w:hanging="361"/>
      </w:pPr>
      <w:rPr>
        <w:rFonts w:hint="default"/>
        <w:lang w:val="en-US" w:eastAsia="en-US" w:bidi="ar-SA"/>
      </w:rPr>
    </w:lvl>
  </w:abstractNum>
  <w:abstractNum w:abstractNumId="2">
    <w:nsid w:val="BF205925"/>
    <w:multiLevelType w:val="multilevel"/>
    <w:tmpl w:val="BF205925"/>
    <w:lvl w:ilvl="0" w:tentative="0">
      <w:start w:val="0"/>
      <w:numFmt w:val="bullet"/>
      <w:lvlText w:val="•"/>
      <w:lvlJc w:val="left"/>
      <w:pPr>
        <w:ind w:left="994" w:hanging="421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18" w:hanging="42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36" w:hanging="42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54" w:hanging="42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72" w:hanging="42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90" w:hanging="42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08" w:hanging="42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26" w:hanging="42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44" w:hanging="421"/>
      </w:pPr>
      <w:rPr>
        <w:rFonts w:hint="default"/>
        <w:lang w:val="en-US" w:eastAsia="en-US" w:bidi="ar-SA"/>
      </w:rPr>
    </w:lvl>
  </w:abstractNum>
  <w:abstractNum w:abstractNumId="3">
    <w:nsid w:val="C8879AEF"/>
    <w:multiLevelType w:val="multilevel"/>
    <w:tmpl w:val="C8879AEF"/>
    <w:lvl w:ilvl="0" w:tentative="0">
      <w:start w:val="6"/>
      <w:numFmt w:val="decimal"/>
      <w:lvlText w:val="%1"/>
      <w:lvlJc w:val="left"/>
      <w:pPr>
        <w:ind w:left="1404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404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56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334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312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90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68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46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24" w:hanging="420"/>
      </w:pPr>
      <w:rPr>
        <w:rFonts w:hint="default"/>
        <w:lang w:val="en-US" w:eastAsia="en-US" w:bidi="ar-SA"/>
      </w:rPr>
    </w:lvl>
  </w:abstractNum>
  <w:abstractNum w:abstractNumId="4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994" w:hanging="42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994" w:hanging="48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36" w:hanging="4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54" w:hanging="4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72" w:hanging="4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90" w:hanging="4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08" w:hanging="4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26" w:hanging="4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44" w:hanging="481"/>
      </w:pPr>
      <w:rPr>
        <w:rFonts w:hint="default"/>
        <w:lang w:val="en-US" w:eastAsia="en-US" w:bidi="ar-SA"/>
      </w:rPr>
    </w:lvl>
  </w:abstractNum>
  <w:abstractNum w:abstractNumId="5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994" w:hanging="361"/>
        <w:jc w:val="left"/>
      </w:pPr>
      <w:rPr>
        <w:rFonts w:hint="default" w:ascii="Times New Roman" w:hAnsi="Times New Roman" w:eastAsia="Times New Roman" w:cs="Times New Roman"/>
        <w:color w:val="0D0D0D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18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36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54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72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90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08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26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44" w:hanging="361"/>
      </w:pPr>
      <w:rPr>
        <w:rFonts w:hint="default"/>
        <w:lang w:val="en-US" w:eastAsia="en-US" w:bidi="ar-SA"/>
      </w:rPr>
    </w:lvl>
  </w:abstractNum>
  <w:abstractNum w:abstractNumId="6">
    <w:nsid w:val="0248C179"/>
    <w:multiLevelType w:val="multilevel"/>
    <w:tmpl w:val="0248C179"/>
    <w:lvl w:ilvl="0" w:tentative="0">
      <w:start w:val="3"/>
      <w:numFmt w:val="decimal"/>
      <w:lvlText w:val="%1"/>
      <w:lvlJc w:val="left"/>
      <w:pPr>
        <w:ind w:left="1404" w:hanging="420"/>
        <w:jc w:val="left"/>
      </w:pPr>
      <w:rPr>
        <w:rFonts w:hint="default"/>
        <w:lang w:val="en-US" w:eastAsia="en-US" w:bidi="ar-SA"/>
      </w:rPr>
    </w:lvl>
    <w:lvl w:ilvl="1" w:tentative="0">
      <w:start w:val="4"/>
      <w:numFmt w:val="decimal"/>
      <w:lvlText w:val="%1.%2"/>
      <w:lvlJc w:val="left"/>
      <w:pPr>
        <w:ind w:left="1404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56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334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312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90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68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46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24" w:hanging="420"/>
      </w:pPr>
      <w:rPr>
        <w:rFonts w:hint="default"/>
        <w:lang w:val="en-US" w:eastAsia="en-US" w:bidi="ar-SA"/>
      </w:rPr>
    </w:lvl>
  </w:abstractNum>
  <w:abstractNum w:abstractNumId="7">
    <w:nsid w:val="03D62ECE"/>
    <w:multiLevelType w:val="multilevel"/>
    <w:tmpl w:val="03D62ECE"/>
    <w:lvl w:ilvl="0" w:tentative="0">
      <w:start w:val="2"/>
      <w:numFmt w:val="decimal"/>
      <w:lvlText w:val="%1"/>
      <w:lvlJc w:val="left"/>
      <w:pPr>
        <w:ind w:left="1407" w:hanging="423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407" w:hanging="423"/>
        <w:jc w:val="left"/>
      </w:pPr>
      <w:rPr>
        <w:rFonts w:hint="default"/>
        <w:b/>
        <w:bCs/>
        <w:w w:val="10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56" w:hanging="4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334" w:hanging="4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312" w:hanging="4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90" w:hanging="4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68" w:hanging="4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46" w:hanging="4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24" w:hanging="423"/>
      </w:pPr>
      <w:rPr>
        <w:rFonts w:hint="default"/>
        <w:lang w:val="en-US" w:eastAsia="en-US" w:bidi="ar-SA"/>
      </w:rPr>
    </w:lvl>
  </w:abstractNum>
  <w:abstractNum w:abstractNumId="8">
    <w:nsid w:val="25B654F3"/>
    <w:multiLevelType w:val="multilevel"/>
    <w:tmpl w:val="25B654F3"/>
    <w:lvl w:ilvl="0" w:tentative="0">
      <w:start w:val="0"/>
      <w:numFmt w:val="bullet"/>
      <w:lvlText w:val=""/>
      <w:lvlJc w:val="left"/>
      <w:pPr>
        <w:ind w:left="1714" w:hanging="360"/>
      </w:pPr>
      <w:rPr>
        <w:rFonts w:hint="default" w:ascii="Symbol" w:hAnsi="Symbol" w:eastAsia="Symbol" w:cs="Symbol"/>
        <w:color w:val="333333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6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61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55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50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45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39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34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88" w:hanging="360"/>
      </w:pPr>
      <w:rPr>
        <w:rFonts w:hint="default"/>
        <w:lang w:val="en-US" w:eastAsia="en-US" w:bidi="ar-SA"/>
      </w:rPr>
    </w:lvl>
  </w:abstractNum>
  <w:abstractNum w:abstractNumId="9">
    <w:nsid w:val="2A8F537B"/>
    <w:multiLevelType w:val="multilevel"/>
    <w:tmpl w:val="2A8F537B"/>
    <w:lvl w:ilvl="0" w:tentative="0">
      <w:start w:val="0"/>
      <w:numFmt w:val="bullet"/>
      <w:lvlText w:val="*"/>
      <w:lvlJc w:val="left"/>
      <w:pPr>
        <w:ind w:left="1465" w:hanging="18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432" w:hanging="18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04" w:hanging="18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376" w:hanging="1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348" w:hanging="1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320" w:hanging="1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92" w:hanging="1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64" w:hanging="1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36" w:hanging="180"/>
      </w:pPr>
      <w:rPr>
        <w:rFonts w:hint="default"/>
        <w:lang w:val="en-US" w:eastAsia="en-US" w:bidi="ar-SA"/>
      </w:rPr>
    </w:lvl>
  </w:abstractNum>
  <w:abstractNum w:abstractNumId="10">
    <w:nsid w:val="4D4DC07F"/>
    <w:multiLevelType w:val="multilevel"/>
    <w:tmpl w:val="4D4DC07F"/>
    <w:lvl w:ilvl="0" w:tentative="0">
      <w:start w:val="1"/>
      <w:numFmt w:val="decimal"/>
      <w:lvlText w:val="%1."/>
      <w:lvlJc w:val="left"/>
      <w:pPr>
        <w:ind w:left="994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18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36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54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72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90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08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26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44" w:hanging="361"/>
      </w:pPr>
      <w:rPr>
        <w:rFonts w:hint="default"/>
        <w:lang w:val="en-US" w:eastAsia="en-US" w:bidi="ar-SA"/>
      </w:rPr>
    </w:lvl>
  </w:abstractNum>
  <w:abstractNum w:abstractNumId="11">
    <w:nsid w:val="59ADCABA"/>
    <w:multiLevelType w:val="multilevel"/>
    <w:tmpl w:val="59ADCABA"/>
    <w:lvl w:ilvl="0" w:tentative="0">
      <w:start w:val="1"/>
      <w:numFmt w:val="decimal"/>
      <w:lvlText w:val="%1"/>
      <w:lvlJc w:val="left"/>
      <w:pPr>
        <w:ind w:left="1424" w:hanging="43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424" w:hanging="43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72" w:hanging="43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348" w:hanging="43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324" w:hanging="43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300" w:hanging="43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76" w:hanging="43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52" w:hanging="43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28" w:hanging="430"/>
      </w:pPr>
      <w:rPr>
        <w:rFonts w:hint="default"/>
        <w:lang w:val="en-US" w:eastAsia="en-US" w:bidi="ar-SA"/>
      </w:rPr>
    </w:lvl>
  </w:abstractNum>
  <w:abstractNum w:abstractNumId="12">
    <w:nsid w:val="5A241D34"/>
    <w:multiLevelType w:val="multilevel"/>
    <w:tmpl w:val="5A241D34"/>
    <w:lvl w:ilvl="0" w:tentative="0">
      <w:start w:val="0"/>
      <w:numFmt w:val="bullet"/>
      <w:lvlText w:val="*"/>
      <w:lvlJc w:val="left"/>
      <w:pPr>
        <w:ind w:left="1225" w:hanging="18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16" w:hanging="18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12" w:hanging="18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08" w:hanging="1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04" w:hanging="1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00" w:hanging="1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96" w:hanging="1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92" w:hanging="1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88" w:hanging="180"/>
      </w:pPr>
      <w:rPr>
        <w:rFonts w:hint="default"/>
        <w:lang w:val="en-US" w:eastAsia="en-US" w:bidi="ar-SA"/>
      </w:rPr>
    </w:lvl>
  </w:abstractNum>
  <w:abstractNum w:abstractNumId="13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994" w:hanging="361"/>
        <w:jc w:val="left"/>
      </w:pPr>
      <w:rPr>
        <w:rFonts w:hint="default" w:ascii="Times New Roman" w:hAnsi="Times New Roman" w:eastAsia="Times New Roman" w:cs="Times New Roman"/>
        <w:color w:val="1F2023"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994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36" w:hanging="2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54" w:hanging="2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72" w:hanging="2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90" w:hanging="2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08" w:hanging="2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26" w:hanging="2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44" w:hanging="24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4"/>
  </w:num>
  <w:num w:numId="3">
    <w:abstractNumId w:val="11"/>
  </w:num>
  <w:num w:numId="4">
    <w:abstractNumId w:val="2"/>
  </w:num>
  <w:num w:numId="5">
    <w:abstractNumId w:val="1"/>
  </w:num>
  <w:num w:numId="6">
    <w:abstractNumId w:val="7"/>
  </w:num>
  <w:num w:numId="7">
    <w:abstractNumId w:val="8"/>
  </w:num>
  <w:num w:numId="8">
    <w:abstractNumId w:val="13"/>
  </w:num>
  <w:num w:numId="9">
    <w:abstractNumId w:val="6"/>
  </w:num>
  <w:num w:numId="10">
    <w:abstractNumId w:val="0"/>
  </w:num>
  <w:num w:numId="11">
    <w:abstractNumId w:val="9"/>
  </w:num>
  <w:num w:numId="12">
    <w:abstractNumId w:val="12"/>
  </w:num>
  <w:num w:numId="13">
    <w:abstractNumId w:val="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20F779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27"/>
      <w:ind w:left="353"/>
      <w:outlineLvl w:val="1"/>
    </w:pPr>
    <w:rPr>
      <w:rFonts w:ascii="Calibri" w:hAnsi="Calibri" w:eastAsia="Calibri" w:cs="Calibri"/>
      <w:sz w:val="36"/>
      <w:szCs w:val="36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985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985"/>
      <w:outlineLvl w:val="3"/>
    </w:pPr>
    <w:rPr>
      <w:rFonts w:ascii="Times New Roman" w:hAnsi="Times New Roman" w:eastAsia="Times New Roman" w:cs="Times New Roman"/>
      <w:b/>
      <w:bCs/>
      <w:sz w:val="24"/>
      <w:szCs w:val="24"/>
      <w:u w:val="single" w:color="000000"/>
      <w:lang w:val="en-US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994" w:hanging="36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0">
    <w:name w:val="Table Paragraph"/>
    <w:basedOn w:val="1"/>
    <w:qFormat/>
    <w:uiPriority w:val="1"/>
    <w:pPr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8.jpeg"/><Relationship Id="rId13" Type="http://schemas.openxmlformats.org/officeDocument/2006/relationships/image" Target="media/image7.pn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1026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27"/>
    <customShpInfo spid="_x0000_s1035"/>
    <customShpInfo spid="_x0000_s1037"/>
    <customShpInfo spid="_x0000_s1038"/>
    <customShpInfo spid="_x0000_s1039"/>
    <customShpInfo spid="_x0000_s1036"/>
    <customShpInfo spid="_x0000_s1040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41"/>
    <customShpInfo spid="_x0000_s1051"/>
    <customShpInfo spid="_x0000_s1052"/>
    <customShpInfo spid="_x0000_s1053"/>
    <customShpInfo spid="_x0000_s1054"/>
    <customShpInfo spid="_x0000_s1050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55"/>
    <customShpInfo spid="_x0000_s1069"/>
    <customShpInfo spid="_x0000_s1070"/>
    <customShpInfo spid="_x0000_s1072"/>
    <customShpInfo spid="_x0000_s1073"/>
    <customShpInfo spid="_x0000_s1074"/>
    <customShpInfo spid="_x0000_s1075"/>
    <customShpInfo spid="_x0000_s1076"/>
    <customShpInfo spid="_x0000_s1077"/>
    <customShpInfo spid="_x0000_s1071"/>
    <customShpInfo spid="_x0000_s1079"/>
    <customShpInfo spid="_x0000_s1080"/>
    <customShpInfo spid="_x0000_s1081"/>
    <customShpInfo spid="_x0000_s107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ScaleCrop>false</ScaleCrop>
  <LinksUpToDate>false</LinksUpToDate>
  <Application>WPS Office_11.2.0.10233_F1E327BC-269C-435d-A152-05C5408002CA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2021-10-08T08:47:00Z</dcterms:created>
  <dc:creator>Praveen</dc:creator>
  <cp:lastModifiedBy>nanda</cp:lastModifiedBy>
  <dcterms:modified xsi:type="dcterms:W3CDTF">2021-10-08T09:01:05Z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2021-10-08T00:00:00Z</vt:filetime>
  </property>
  <property fmtid="{D5CDD505-2E9C-101B-9397-08002B2CF9AE}" pid="5" name="KSOProductBuildVer">
    <vt:lpwstr>1033-11.2.0.10233</vt:lpwstr>
  </property>
</Properties>
</file>